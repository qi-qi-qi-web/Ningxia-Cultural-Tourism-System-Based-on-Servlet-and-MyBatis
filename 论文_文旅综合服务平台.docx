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DC464">
      <w:pPr>
        <w:spacing w:line="360" w:lineRule="auto"/>
      </w:pPr>
    </w:p>
    <w:p w14:paraId="3D63A9AB">
      <w:pPr>
        <w:spacing w:line="360" w:lineRule="auto"/>
      </w:pPr>
    </w:p>
    <w:p w14:paraId="24DF2507">
      <w:pPr>
        <w:spacing w:line="360" w:lineRule="auto"/>
        <w:jc w:val="center"/>
      </w:pPr>
    </w:p>
    <w:p w14:paraId="4A2C6C13">
      <w:pPr>
        <w:jc w:val="center"/>
      </w:pPr>
      <w:r>
        <w:rPr>
          <w:rFonts w:hint="eastAsia" w:ascii="黑体" w:hAnsi="黑体" w:eastAsia="黑体"/>
          <w:b/>
          <w:sz w:val="56"/>
          <w:lang w:val="en-US" w:eastAsia="zh-CN"/>
        </w:rPr>
        <w:t>宁新村</w:t>
      </w:r>
      <w:r>
        <w:rPr>
          <w:rFonts w:ascii="黑体" w:hAnsi="黑体" w:eastAsia="黑体"/>
          <w:b/>
          <w:sz w:val="56"/>
        </w:rPr>
        <w:t>文旅服务平台</w:t>
      </w:r>
    </w:p>
    <w:p w14:paraId="0C7860B8">
      <w:pPr>
        <w:jc w:val="center"/>
      </w:pPr>
      <w:r>
        <w:rPr>
          <w:rFonts w:ascii="黑体" w:hAnsi="黑体" w:eastAsia="黑体"/>
          <w:b/>
          <w:sz w:val="56"/>
        </w:rPr>
        <w:t>的设计与实现</w:t>
      </w:r>
    </w:p>
    <w:p w14:paraId="443BAF3D">
      <w:pPr>
        <w:jc w:val="center"/>
      </w:pPr>
    </w:p>
    <w:p w14:paraId="247B73A3">
      <w:pPr>
        <w:jc w:val="center"/>
      </w:pPr>
    </w:p>
    <w:p w14:paraId="2C4C31C8">
      <w:pPr>
        <w:jc w:val="center"/>
      </w:pPr>
      <w:r>
        <w:rPr>
          <w:rFonts w:ascii="黑体" w:hAnsi="黑体" w:eastAsia="黑体"/>
          <w:sz w:val="36"/>
        </w:rPr>
        <w:t>——宁夏文旅服务平台</w:t>
      </w:r>
    </w:p>
    <w:p w14:paraId="7B0345C9">
      <w:pPr>
        <w:jc w:val="center"/>
      </w:pPr>
    </w:p>
    <w:p w14:paraId="63961BA8">
      <w:pPr>
        <w:jc w:val="center"/>
      </w:pPr>
    </w:p>
    <w:tbl>
      <w:tblPr>
        <w:tblStyle w:val="36"/>
        <w:tblW w:w="68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6"/>
        <w:gridCol w:w="4557"/>
      </w:tblGrid>
      <w:tr w14:paraId="2BF4C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246" w:type="dxa"/>
            <w:tcBorders>
              <w:bottom w:val="nil"/>
              <w:right w:val="nil"/>
            </w:tcBorders>
            <w:vAlign w:val="center"/>
          </w:tcPr>
          <w:p w14:paraId="003BF79A">
            <w:pPr>
              <w:keepNext w:val="0"/>
              <w:keepLines w:val="0"/>
              <w:widowControl/>
              <w:suppressLineNumbers w:val="0"/>
              <w:jc w:val="center"/>
              <w:rPr>
                <w:rFonts w:hint="default" w:ascii="华文隶书" w:hAnsi="华文隶书" w:eastAsia="华文隶书" w:cs="华文隶书"/>
                <w:color w:val="000000"/>
                <w:w w:val="80"/>
                <w:kern w:val="0"/>
                <w:sz w:val="112"/>
                <w:szCs w:val="112"/>
                <w:vertAlign w:val="baseline"/>
                <w:lang w:val="en-US" w:eastAsia="zh-CN" w:bidi="ar"/>
              </w:rPr>
            </w:pPr>
            <w:r>
              <w:rPr>
                <w:rFonts w:ascii="仿宋" w:hAnsi="仿宋" w:eastAsia="仿宋" w:cs="仿宋"/>
                <w:color w:val="000000"/>
                <w:spacing w:val="270"/>
                <w:w w:val="100"/>
                <w:kern w:val="0"/>
                <w:sz w:val="40"/>
                <w:szCs w:val="40"/>
                <w:u w:val="none"/>
                <w:fitText w:val="1440" w:id="737290297"/>
                <w:lang w:val="en-US" w:eastAsia="zh-CN" w:bidi="ar"/>
              </w:rPr>
              <w:t>学</w:t>
            </w:r>
            <w:r>
              <w:rPr>
                <w:rFonts w:hint="default" w:ascii="Times New Roman" w:hAnsi="Times New Roman" w:eastAsia="宋体" w:cs="Times New Roman"/>
                <w:color w:val="000000"/>
                <w:spacing w:val="270"/>
                <w:w w:val="100"/>
                <w:kern w:val="0"/>
                <w:sz w:val="40"/>
                <w:szCs w:val="40"/>
                <w:u w:val="none"/>
                <w:fitText w:val="1440" w:id="737290297"/>
                <w:lang w:val="en-US" w:eastAsia="zh-CN" w:bidi="ar"/>
              </w:rPr>
              <w:t xml:space="preserve"> </w:t>
            </w:r>
            <w:r>
              <w:rPr>
                <w:rFonts w:hint="eastAsia" w:ascii="仿宋" w:hAnsi="仿宋" w:eastAsia="仿宋" w:cs="仿宋"/>
                <w:color w:val="000000"/>
                <w:spacing w:val="0"/>
                <w:w w:val="100"/>
                <w:kern w:val="0"/>
                <w:sz w:val="40"/>
                <w:szCs w:val="40"/>
                <w:u w:val="none"/>
                <w:fitText w:val="1440" w:id="737290297"/>
                <w:lang w:val="en-US" w:eastAsia="zh-CN" w:bidi="ar"/>
              </w:rPr>
              <w:t>院</w:t>
            </w:r>
            <w:r>
              <w:rPr>
                <w:rFonts w:hint="eastAsia" w:ascii="仿宋" w:hAnsi="仿宋" w:eastAsia="仿宋" w:cs="仿宋"/>
                <w:color w:val="000000"/>
                <w:w w:val="80"/>
                <w:kern w:val="0"/>
                <w:sz w:val="40"/>
                <w:szCs w:val="40"/>
                <w:u w:val="none"/>
                <w:lang w:val="en-US" w:eastAsia="zh-CN" w:bidi="ar"/>
              </w:rPr>
              <w:t>：</w:t>
            </w:r>
          </w:p>
        </w:tc>
        <w:tc>
          <w:tcPr>
            <w:tcW w:w="4557" w:type="dxa"/>
            <w:tcBorders>
              <w:left w:val="nil"/>
              <w:bottom w:val="single" w:color="auto" w:sz="4" w:space="0"/>
              <w:right w:val="nil"/>
            </w:tcBorders>
            <w:vAlign w:val="bottom"/>
          </w:tcPr>
          <w:p w14:paraId="252CAD75">
            <w:pPr>
              <w:keepNext w:val="0"/>
              <w:keepLines w:val="0"/>
              <w:widowControl/>
              <w:suppressLineNumbers w:val="0"/>
              <w:jc w:val="center"/>
              <w:rPr>
                <w:rFonts w:hint="eastAsia" w:ascii="仿宋" w:hAnsi="仿宋" w:eastAsia="仿宋" w:cs="仿宋"/>
                <w:color w:val="000000"/>
                <w:kern w:val="0"/>
                <w:sz w:val="40"/>
                <w:szCs w:val="40"/>
                <w:vertAlign w:val="baseline"/>
                <w:lang w:val="en-US" w:eastAsia="zh-CN" w:bidi="ar"/>
              </w:rPr>
            </w:pPr>
            <w:r>
              <w:rPr>
                <w:rFonts w:hint="eastAsia" w:ascii="仿宋" w:hAnsi="仿宋" w:eastAsia="仿宋" w:cs="仿宋"/>
                <w:color w:val="000000"/>
                <w:kern w:val="0"/>
                <w:sz w:val="40"/>
                <w:szCs w:val="40"/>
                <w:vertAlign w:val="baseline"/>
                <w:lang w:val="en-US" w:eastAsia="zh-CN" w:bidi="ar"/>
              </w:rPr>
              <w:t>信息工程学院</w:t>
            </w:r>
          </w:p>
        </w:tc>
      </w:tr>
      <w:tr w14:paraId="2D919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246" w:type="dxa"/>
            <w:tcBorders>
              <w:top w:val="nil"/>
              <w:bottom w:val="nil"/>
              <w:right w:val="nil"/>
            </w:tcBorders>
            <w:vAlign w:val="center"/>
          </w:tcPr>
          <w:p w14:paraId="5DDE7E2A">
            <w:pPr>
              <w:keepNext w:val="0"/>
              <w:keepLines w:val="0"/>
              <w:widowControl/>
              <w:suppressLineNumbers w:val="0"/>
              <w:jc w:val="center"/>
              <w:rPr>
                <w:rFonts w:hint="default" w:ascii="华文隶书" w:hAnsi="华文隶书" w:eastAsia="华文隶书" w:cs="华文隶书"/>
                <w:color w:val="000000"/>
                <w:w w:val="80"/>
                <w:kern w:val="0"/>
                <w:sz w:val="112"/>
                <w:szCs w:val="112"/>
                <w:vertAlign w:val="baseline"/>
                <w:lang w:val="en-US" w:eastAsia="zh-CN" w:bidi="ar"/>
              </w:rPr>
            </w:pPr>
            <w:r>
              <w:rPr>
                <w:rFonts w:hint="eastAsia" w:ascii="仿宋" w:hAnsi="仿宋" w:eastAsia="仿宋" w:cs="仿宋"/>
                <w:color w:val="000000"/>
                <w:spacing w:val="270"/>
                <w:w w:val="100"/>
                <w:kern w:val="0"/>
                <w:sz w:val="40"/>
                <w:szCs w:val="40"/>
                <w:u w:val="none"/>
                <w:fitText w:val="1440" w:id="1003161654"/>
                <w:lang w:val="en-US" w:eastAsia="zh-CN" w:bidi="ar"/>
              </w:rPr>
              <w:t>专</w:t>
            </w:r>
            <w:r>
              <w:rPr>
                <w:rFonts w:hint="default" w:ascii="Times New Roman" w:hAnsi="Times New Roman" w:eastAsia="宋体" w:cs="Times New Roman"/>
                <w:color w:val="000000"/>
                <w:spacing w:val="270"/>
                <w:w w:val="100"/>
                <w:kern w:val="0"/>
                <w:sz w:val="40"/>
                <w:szCs w:val="40"/>
                <w:u w:val="none"/>
                <w:fitText w:val="1440" w:id="1003161654"/>
                <w:lang w:val="en-US" w:eastAsia="zh-CN" w:bidi="ar"/>
              </w:rPr>
              <w:t xml:space="preserve"> </w:t>
            </w:r>
            <w:r>
              <w:rPr>
                <w:rFonts w:hint="eastAsia" w:ascii="仿宋" w:hAnsi="仿宋" w:eastAsia="仿宋" w:cs="仿宋"/>
                <w:color w:val="000000"/>
                <w:spacing w:val="0"/>
                <w:w w:val="100"/>
                <w:kern w:val="0"/>
                <w:sz w:val="40"/>
                <w:szCs w:val="40"/>
                <w:u w:val="none"/>
                <w:fitText w:val="1440" w:id="1003161654"/>
                <w:lang w:val="en-US" w:eastAsia="zh-CN" w:bidi="ar"/>
              </w:rPr>
              <w:t>业</w:t>
            </w:r>
            <w:r>
              <w:rPr>
                <w:rFonts w:hint="eastAsia" w:ascii="仿宋" w:hAnsi="仿宋" w:eastAsia="仿宋" w:cs="仿宋"/>
                <w:color w:val="000000"/>
                <w:w w:val="80"/>
                <w:kern w:val="0"/>
                <w:sz w:val="40"/>
                <w:szCs w:val="40"/>
                <w:u w:val="none"/>
                <w:lang w:val="en-US" w:eastAsia="zh-CN" w:bidi="ar"/>
              </w:rPr>
              <w:t>：</w:t>
            </w:r>
          </w:p>
        </w:tc>
        <w:tc>
          <w:tcPr>
            <w:tcW w:w="4557" w:type="dxa"/>
            <w:tcBorders>
              <w:top w:val="single" w:color="auto" w:sz="4" w:space="0"/>
              <w:left w:val="nil"/>
              <w:bottom w:val="single" w:color="auto" w:sz="4" w:space="0"/>
              <w:right w:val="nil"/>
            </w:tcBorders>
            <w:vAlign w:val="center"/>
          </w:tcPr>
          <w:p w14:paraId="0FF4B33D">
            <w:pPr>
              <w:keepNext w:val="0"/>
              <w:keepLines w:val="0"/>
              <w:widowControl/>
              <w:suppressLineNumbers w:val="0"/>
              <w:jc w:val="center"/>
              <w:rPr>
                <w:rFonts w:hint="eastAsia" w:ascii="仿宋" w:hAnsi="仿宋" w:eastAsia="仿宋" w:cs="仿宋"/>
                <w:color w:val="000000"/>
                <w:kern w:val="0"/>
                <w:sz w:val="40"/>
                <w:szCs w:val="40"/>
                <w:vertAlign w:val="baseline"/>
                <w:lang w:val="en-US" w:eastAsia="zh-CN" w:bidi="ar"/>
              </w:rPr>
            </w:pPr>
            <w:r>
              <w:rPr>
                <w:rFonts w:hint="eastAsia" w:ascii="仿宋" w:hAnsi="仿宋" w:eastAsia="仿宋" w:cs="仿宋"/>
                <w:color w:val="000000"/>
                <w:kern w:val="0"/>
                <w:sz w:val="40"/>
                <w:szCs w:val="40"/>
                <w:vertAlign w:val="baseline"/>
                <w:lang w:val="en-US" w:eastAsia="zh-CN" w:bidi="ar"/>
              </w:rPr>
              <w:t>软件工程</w:t>
            </w:r>
          </w:p>
        </w:tc>
      </w:tr>
      <w:tr w14:paraId="0121E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246" w:type="dxa"/>
            <w:tcBorders>
              <w:top w:val="nil"/>
              <w:bottom w:val="nil"/>
              <w:right w:val="nil"/>
            </w:tcBorders>
            <w:vAlign w:val="center"/>
          </w:tcPr>
          <w:p w14:paraId="678CC945">
            <w:pPr>
              <w:keepNext w:val="0"/>
              <w:keepLines w:val="0"/>
              <w:widowControl/>
              <w:suppressLineNumbers w:val="0"/>
              <w:jc w:val="center"/>
              <w:rPr>
                <w:rFonts w:hint="default" w:ascii="华文隶书" w:hAnsi="华文隶书" w:eastAsia="华文隶书" w:cs="华文隶书"/>
                <w:color w:val="000000"/>
                <w:w w:val="80"/>
                <w:kern w:val="0"/>
                <w:sz w:val="112"/>
                <w:szCs w:val="112"/>
                <w:vertAlign w:val="baseline"/>
                <w:lang w:val="en-US" w:eastAsia="zh-CN" w:bidi="ar"/>
              </w:rPr>
            </w:pPr>
            <w:r>
              <w:rPr>
                <w:rFonts w:hint="eastAsia" w:ascii="仿宋" w:hAnsi="仿宋" w:eastAsia="仿宋" w:cs="仿宋"/>
                <w:color w:val="000000"/>
                <w:spacing w:val="270"/>
                <w:w w:val="100"/>
                <w:kern w:val="0"/>
                <w:sz w:val="40"/>
                <w:szCs w:val="40"/>
                <w:u w:val="none"/>
                <w:fitText w:val="1440" w:id="1332480988"/>
                <w:lang w:val="en-US" w:eastAsia="zh-CN" w:bidi="ar"/>
              </w:rPr>
              <w:t>年</w:t>
            </w:r>
            <w:r>
              <w:rPr>
                <w:rFonts w:hint="default" w:ascii="Times New Roman" w:hAnsi="Times New Roman" w:eastAsia="宋体" w:cs="Times New Roman"/>
                <w:color w:val="000000"/>
                <w:spacing w:val="270"/>
                <w:w w:val="100"/>
                <w:kern w:val="0"/>
                <w:sz w:val="40"/>
                <w:szCs w:val="40"/>
                <w:u w:val="none"/>
                <w:fitText w:val="1440" w:id="1332480988"/>
                <w:lang w:val="en-US" w:eastAsia="zh-CN" w:bidi="ar"/>
              </w:rPr>
              <w:t xml:space="preserve"> </w:t>
            </w:r>
            <w:r>
              <w:rPr>
                <w:rFonts w:hint="eastAsia" w:ascii="仿宋" w:hAnsi="仿宋" w:eastAsia="仿宋" w:cs="仿宋"/>
                <w:color w:val="000000"/>
                <w:spacing w:val="0"/>
                <w:w w:val="100"/>
                <w:kern w:val="0"/>
                <w:sz w:val="40"/>
                <w:szCs w:val="40"/>
                <w:u w:val="none"/>
                <w:fitText w:val="1440" w:id="1332480988"/>
                <w:lang w:val="en-US" w:eastAsia="zh-CN" w:bidi="ar"/>
              </w:rPr>
              <w:t>级</w:t>
            </w:r>
            <w:r>
              <w:rPr>
                <w:rFonts w:hint="eastAsia" w:ascii="仿宋" w:hAnsi="仿宋" w:eastAsia="仿宋" w:cs="仿宋"/>
                <w:color w:val="000000"/>
                <w:w w:val="80"/>
                <w:kern w:val="0"/>
                <w:sz w:val="40"/>
                <w:szCs w:val="40"/>
                <w:u w:val="none"/>
                <w:lang w:val="en-US" w:eastAsia="zh-CN" w:bidi="ar"/>
              </w:rPr>
              <w:t>：</w:t>
            </w:r>
          </w:p>
        </w:tc>
        <w:tc>
          <w:tcPr>
            <w:tcW w:w="4557" w:type="dxa"/>
            <w:tcBorders>
              <w:top w:val="single" w:color="auto" w:sz="4" w:space="0"/>
              <w:left w:val="nil"/>
              <w:bottom w:val="single" w:color="auto" w:sz="4" w:space="0"/>
              <w:right w:val="nil"/>
            </w:tcBorders>
            <w:vAlign w:val="center"/>
          </w:tcPr>
          <w:p w14:paraId="74C3F4E8">
            <w:pPr>
              <w:keepNext w:val="0"/>
              <w:keepLines w:val="0"/>
              <w:widowControl/>
              <w:suppressLineNumbers w:val="0"/>
              <w:jc w:val="center"/>
              <w:rPr>
                <w:rFonts w:hint="eastAsia" w:ascii="仿宋" w:hAnsi="仿宋" w:eastAsia="仿宋" w:cs="仿宋"/>
                <w:color w:val="000000"/>
                <w:kern w:val="0"/>
                <w:sz w:val="40"/>
                <w:szCs w:val="40"/>
                <w:vertAlign w:val="baseline"/>
                <w:lang w:val="en-US" w:eastAsia="zh-CN" w:bidi="ar"/>
              </w:rPr>
            </w:pPr>
            <w:r>
              <w:rPr>
                <w:rFonts w:hint="eastAsia" w:ascii="仿宋" w:hAnsi="仿宋" w:eastAsia="仿宋" w:cs="仿宋"/>
                <w:color w:val="000000"/>
                <w:kern w:val="0"/>
                <w:sz w:val="40"/>
                <w:szCs w:val="40"/>
                <w:vertAlign w:val="baseline"/>
                <w:lang w:val="en-US" w:eastAsia="zh-CN" w:bidi="ar"/>
              </w:rPr>
              <w:t>2024级</w:t>
            </w:r>
          </w:p>
        </w:tc>
      </w:tr>
      <w:tr w14:paraId="35A71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246" w:type="dxa"/>
            <w:tcBorders>
              <w:top w:val="nil"/>
              <w:bottom w:val="nil"/>
              <w:right w:val="nil"/>
            </w:tcBorders>
            <w:vAlign w:val="center"/>
          </w:tcPr>
          <w:p w14:paraId="32D1E497">
            <w:pPr>
              <w:keepNext w:val="0"/>
              <w:keepLines w:val="0"/>
              <w:widowControl/>
              <w:suppressLineNumbers w:val="0"/>
              <w:jc w:val="center"/>
              <w:rPr>
                <w:rFonts w:hint="default" w:ascii="华文隶书" w:hAnsi="华文隶书" w:eastAsia="华文隶书" w:cs="华文隶书"/>
                <w:color w:val="000000"/>
                <w:w w:val="80"/>
                <w:kern w:val="0"/>
                <w:sz w:val="112"/>
                <w:szCs w:val="112"/>
                <w:vertAlign w:val="baseline"/>
                <w:lang w:val="en-US" w:eastAsia="zh-CN" w:bidi="ar"/>
              </w:rPr>
            </w:pPr>
            <w:r>
              <w:rPr>
                <w:rFonts w:hint="eastAsia" w:ascii="仿宋" w:hAnsi="仿宋" w:eastAsia="仿宋" w:cs="仿宋"/>
                <w:color w:val="000000"/>
                <w:spacing w:val="1"/>
                <w:w w:val="90"/>
                <w:kern w:val="0"/>
                <w:sz w:val="40"/>
                <w:szCs w:val="40"/>
                <w:u w:val="none"/>
                <w:fitText w:val="1440" w:id="296832228"/>
                <w:lang w:val="en-US" w:eastAsia="zh-CN" w:bidi="ar"/>
              </w:rPr>
              <w:t>姓名学</w:t>
            </w:r>
            <w:r>
              <w:rPr>
                <w:rFonts w:hint="eastAsia" w:ascii="仿宋" w:hAnsi="仿宋" w:eastAsia="仿宋" w:cs="仿宋"/>
                <w:color w:val="000000"/>
                <w:spacing w:val="0"/>
                <w:w w:val="90"/>
                <w:kern w:val="0"/>
                <w:sz w:val="40"/>
                <w:szCs w:val="40"/>
                <w:u w:val="none"/>
                <w:fitText w:val="1440" w:id="296832228"/>
                <w:lang w:val="en-US" w:eastAsia="zh-CN" w:bidi="ar"/>
              </w:rPr>
              <w:t>号</w:t>
            </w:r>
            <w:r>
              <w:rPr>
                <w:rFonts w:hint="eastAsia" w:ascii="仿宋" w:hAnsi="仿宋" w:eastAsia="仿宋" w:cs="仿宋"/>
                <w:color w:val="000000"/>
                <w:w w:val="80"/>
                <w:kern w:val="0"/>
                <w:sz w:val="40"/>
                <w:szCs w:val="40"/>
                <w:u w:val="none"/>
                <w:lang w:val="en-US" w:eastAsia="zh-CN" w:bidi="ar"/>
              </w:rPr>
              <w:t>：</w:t>
            </w:r>
          </w:p>
        </w:tc>
        <w:tc>
          <w:tcPr>
            <w:tcW w:w="4557" w:type="dxa"/>
            <w:tcBorders>
              <w:top w:val="single" w:color="auto" w:sz="4" w:space="0"/>
              <w:left w:val="nil"/>
              <w:bottom w:val="single" w:color="auto" w:sz="4" w:space="0"/>
              <w:right w:val="nil"/>
            </w:tcBorders>
            <w:vAlign w:val="center"/>
          </w:tcPr>
          <w:p w14:paraId="598152BD">
            <w:pPr>
              <w:keepNext w:val="0"/>
              <w:keepLines w:val="0"/>
              <w:widowControl/>
              <w:suppressLineNumbers w:val="0"/>
              <w:jc w:val="center"/>
              <w:rPr>
                <w:rFonts w:hint="default" w:ascii="仿宋" w:hAnsi="仿宋" w:eastAsia="仿宋" w:cs="仿宋"/>
                <w:color w:val="000000"/>
                <w:kern w:val="0"/>
                <w:sz w:val="40"/>
                <w:szCs w:val="40"/>
                <w:vertAlign w:val="baseline"/>
                <w:lang w:val="en-US" w:eastAsia="zh-CN" w:bidi="ar"/>
              </w:rPr>
            </w:pPr>
            <w:r>
              <w:rPr>
                <w:rFonts w:hint="eastAsia" w:ascii="仿宋" w:hAnsi="仿宋" w:eastAsia="仿宋" w:cs="仿宋"/>
                <w:color w:val="000000"/>
                <w:spacing w:val="400"/>
                <w:kern w:val="0"/>
                <w:sz w:val="40"/>
                <w:szCs w:val="40"/>
                <w:fitText w:val="1200" w:id="217778849"/>
                <w:vertAlign w:val="baseline"/>
                <w:lang w:val="en-US" w:eastAsia="zh-CN" w:bidi="ar"/>
              </w:rPr>
              <w:t>张</w:t>
            </w:r>
            <w:r>
              <w:rPr>
                <w:rFonts w:hint="eastAsia" w:ascii="仿宋" w:hAnsi="仿宋" w:eastAsia="仿宋" w:cs="仿宋"/>
                <w:color w:val="000000"/>
                <w:spacing w:val="0"/>
                <w:kern w:val="0"/>
                <w:sz w:val="40"/>
                <w:szCs w:val="40"/>
                <w:fitText w:val="1200" w:id="217778849"/>
                <w:vertAlign w:val="baseline"/>
                <w:lang w:val="en-US" w:eastAsia="zh-CN" w:bidi="ar"/>
              </w:rPr>
              <w:t>弛</w:t>
            </w:r>
            <w:r>
              <w:rPr>
                <w:rFonts w:hint="eastAsia" w:ascii="仿宋" w:hAnsi="仿宋" w:eastAsia="仿宋" w:cs="仿宋"/>
                <w:color w:val="000000"/>
                <w:kern w:val="0"/>
                <w:sz w:val="40"/>
                <w:szCs w:val="40"/>
                <w:vertAlign w:val="baseline"/>
                <w:lang w:val="en-US" w:eastAsia="zh-CN" w:bidi="ar"/>
              </w:rPr>
              <w:t xml:space="preserve"> 12024242409</w:t>
            </w:r>
          </w:p>
        </w:tc>
      </w:tr>
      <w:tr w14:paraId="5A86F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246" w:type="dxa"/>
            <w:tcBorders>
              <w:top w:val="nil"/>
              <w:bottom w:val="nil"/>
              <w:right w:val="nil"/>
            </w:tcBorders>
            <w:vAlign w:val="center"/>
          </w:tcPr>
          <w:p w14:paraId="72ECF15C">
            <w:pPr>
              <w:keepNext w:val="0"/>
              <w:keepLines w:val="0"/>
              <w:widowControl/>
              <w:suppressLineNumbers w:val="0"/>
              <w:jc w:val="center"/>
              <w:rPr>
                <w:rFonts w:hint="default" w:ascii="华文隶书" w:hAnsi="华文隶书" w:eastAsia="华文隶书" w:cs="华文隶书"/>
                <w:color w:val="000000"/>
                <w:w w:val="80"/>
                <w:kern w:val="0"/>
                <w:sz w:val="112"/>
                <w:szCs w:val="112"/>
                <w:vertAlign w:val="baseline"/>
                <w:lang w:val="en-US" w:eastAsia="zh-CN" w:bidi="ar"/>
              </w:rPr>
            </w:pPr>
            <w:r>
              <w:rPr>
                <w:rFonts w:hint="eastAsia" w:ascii="仿宋" w:hAnsi="仿宋" w:eastAsia="仿宋" w:cs="仿宋"/>
                <w:color w:val="000000"/>
                <w:spacing w:val="1"/>
                <w:w w:val="90"/>
                <w:kern w:val="0"/>
                <w:sz w:val="40"/>
                <w:szCs w:val="40"/>
                <w:u w:val="none"/>
                <w:fitText w:val="1440" w:id="219886812"/>
                <w:lang w:val="en-US" w:eastAsia="zh-CN" w:bidi="ar"/>
              </w:rPr>
              <w:t>姓名学</w:t>
            </w:r>
            <w:r>
              <w:rPr>
                <w:rFonts w:hint="eastAsia" w:ascii="仿宋" w:hAnsi="仿宋" w:eastAsia="仿宋" w:cs="仿宋"/>
                <w:color w:val="000000"/>
                <w:spacing w:val="0"/>
                <w:w w:val="90"/>
                <w:kern w:val="0"/>
                <w:sz w:val="40"/>
                <w:szCs w:val="40"/>
                <w:u w:val="none"/>
                <w:fitText w:val="1440" w:id="219886812"/>
                <w:lang w:val="en-US" w:eastAsia="zh-CN" w:bidi="ar"/>
              </w:rPr>
              <w:t>号</w:t>
            </w:r>
            <w:r>
              <w:rPr>
                <w:rFonts w:hint="eastAsia" w:ascii="仿宋" w:hAnsi="仿宋" w:eastAsia="仿宋" w:cs="仿宋"/>
                <w:color w:val="000000"/>
                <w:w w:val="80"/>
                <w:kern w:val="0"/>
                <w:sz w:val="40"/>
                <w:szCs w:val="40"/>
                <w:u w:val="none"/>
                <w:lang w:val="en-US" w:eastAsia="zh-CN" w:bidi="ar"/>
              </w:rPr>
              <w:t>：</w:t>
            </w:r>
          </w:p>
        </w:tc>
        <w:tc>
          <w:tcPr>
            <w:tcW w:w="4557" w:type="dxa"/>
            <w:tcBorders>
              <w:top w:val="single" w:color="auto" w:sz="4" w:space="0"/>
              <w:left w:val="nil"/>
              <w:bottom w:val="single" w:color="auto" w:sz="4" w:space="0"/>
              <w:right w:val="nil"/>
            </w:tcBorders>
            <w:vAlign w:val="center"/>
          </w:tcPr>
          <w:p w14:paraId="66F7D88B">
            <w:pPr>
              <w:keepNext w:val="0"/>
              <w:keepLines w:val="0"/>
              <w:widowControl/>
              <w:suppressLineNumbers w:val="0"/>
              <w:jc w:val="center"/>
              <w:rPr>
                <w:rFonts w:hint="default" w:ascii="仿宋" w:hAnsi="仿宋" w:eastAsia="仿宋" w:cs="仿宋"/>
                <w:color w:val="000000"/>
                <w:kern w:val="0"/>
                <w:sz w:val="40"/>
                <w:szCs w:val="40"/>
                <w:vertAlign w:val="baseline"/>
                <w:lang w:val="en-US" w:eastAsia="zh-CN" w:bidi="ar"/>
              </w:rPr>
            </w:pPr>
            <w:r>
              <w:rPr>
                <w:rFonts w:hint="eastAsia" w:ascii="仿宋" w:hAnsi="仿宋" w:eastAsia="仿宋" w:cs="仿宋"/>
                <w:color w:val="000000"/>
                <w:kern w:val="0"/>
                <w:sz w:val="40"/>
                <w:szCs w:val="40"/>
                <w:vertAlign w:val="baseline"/>
                <w:lang w:val="en-US" w:eastAsia="zh-CN" w:bidi="ar"/>
              </w:rPr>
              <w:t>齐炳年 12024242337</w:t>
            </w:r>
          </w:p>
        </w:tc>
      </w:tr>
      <w:tr w14:paraId="311F8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246" w:type="dxa"/>
            <w:tcBorders>
              <w:top w:val="nil"/>
              <w:bottom w:val="nil"/>
              <w:right w:val="nil"/>
            </w:tcBorders>
            <w:shd w:val="clear" w:color="auto" w:fill="auto"/>
            <w:vAlign w:val="center"/>
          </w:tcPr>
          <w:p w14:paraId="48C1B73B">
            <w:pPr>
              <w:keepNext w:val="0"/>
              <w:keepLines w:val="0"/>
              <w:widowControl/>
              <w:suppressLineNumbers w:val="0"/>
              <w:jc w:val="center"/>
              <w:rPr>
                <w:rFonts w:hint="default" w:ascii="仿宋" w:hAnsi="仿宋" w:eastAsia="仿宋" w:cs="仿宋"/>
                <w:color w:val="000000"/>
                <w:spacing w:val="1040"/>
                <w:w w:val="100"/>
                <w:kern w:val="0"/>
                <w:sz w:val="40"/>
                <w:szCs w:val="40"/>
                <w:u w:val="none"/>
                <w:fitText w:val="1440" w:id="1831605376"/>
                <w:lang w:val="en-US" w:eastAsia="zh-CN" w:bidi="ar"/>
              </w:rPr>
            </w:pPr>
            <w:r>
              <w:rPr>
                <w:rFonts w:hint="eastAsia" w:ascii="仿宋" w:hAnsi="仿宋" w:eastAsia="仿宋" w:cs="仿宋"/>
                <w:color w:val="000000"/>
                <w:spacing w:val="1"/>
                <w:w w:val="90"/>
                <w:kern w:val="0"/>
                <w:sz w:val="40"/>
                <w:szCs w:val="40"/>
                <w:u w:val="none"/>
                <w:fitText w:val="1440" w:id="1028865703"/>
                <w:lang w:val="en-US" w:eastAsia="zh-CN" w:bidi="ar"/>
              </w:rPr>
              <w:t>姓名学</w:t>
            </w:r>
            <w:r>
              <w:rPr>
                <w:rFonts w:hint="eastAsia" w:ascii="仿宋" w:hAnsi="仿宋" w:eastAsia="仿宋" w:cs="仿宋"/>
                <w:color w:val="000000"/>
                <w:spacing w:val="0"/>
                <w:w w:val="90"/>
                <w:kern w:val="0"/>
                <w:sz w:val="40"/>
                <w:szCs w:val="40"/>
                <w:u w:val="none"/>
                <w:fitText w:val="1440" w:id="1028865703"/>
                <w:lang w:val="en-US" w:eastAsia="zh-CN" w:bidi="ar"/>
              </w:rPr>
              <w:t>号</w:t>
            </w:r>
            <w:r>
              <w:rPr>
                <w:rFonts w:hint="eastAsia" w:ascii="仿宋" w:hAnsi="仿宋" w:eastAsia="仿宋" w:cs="仿宋"/>
                <w:color w:val="000000"/>
                <w:w w:val="80"/>
                <w:kern w:val="0"/>
                <w:sz w:val="40"/>
                <w:szCs w:val="40"/>
                <w:u w:val="none"/>
                <w:lang w:val="en-US" w:eastAsia="zh-CN" w:bidi="ar"/>
              </w:rPr>
              <w:t>：</w:t>
            </w:r>
          </w:p>
        </w:tc>
        <w:tc>
          <w:tcPr>
            <w:tcW w:w="4557" w:type="dxa"/>
            <w:tcBorders>
              <w:top w:val="single" w:color="auto" w:sz="4" w:space="0"/>
              <w:left w:val="nil"/>
              <w:bottom w:val="single" w:color="auto" w:sz="4" w:space="0"/>
              <w:right w:val="nil"/>
            </w:tcBorders>
            <w:vAlign w:val="center"/>
          </w:tcPr>
          <w:p w14:paraId="211D6D72">
            <w:pPr>
              <w:keepNext w:val="0"/>
              <w:keepLines w:val="0"/>
              <w:widowControl/>
              <w:suppressLineNumbers w:val="0"/>
              <w:jc w:val="center"/>
              <w:rPr>
                <w:rFonts w:hint="eastAsia" w:ascii="仿宋" w:hAnsi="仿宋" w:eastAsia="仿宋" w:cs="仿宋"/>
                <w:color w:val="000000"/>
                <w:kern w:val="0"/>
                <w:sz w:val="40"/>
                <w:szCs w:val="40"/>
                <w:vertAlign w:val="baseline"/>
                <w:lang w:val="en-US" w:eastAsia="zh-CN" w:bidi="ar"/>
              </w:rPr>
            </w:pPr>
            <w:r>
              <w:rPr>
                <w:rFonts w:hint="eastAsia" w:ascii="仿宋" w:hAnsi="仿宋" w:eastAsia="仿宋" w:cs="仿宋"/>
                <w:color w:val="000000"/>
                <w:kern w:val="0"/>
                <w:sz w:val="40"/>
                <w:szCs w:val="40"/>
                <w:vertAlign w:val="baseline"/>
                <w:lang w:val="en-US" w:eastAsia="zh-CN" w:bidi="ar"/>
              </w:rPr>
              <w:t>何名轩 12024242369</w:t>
            </w:r>
          </w:p>
        </w:tc>
      </w:tr>
      <w:tr w14:paraId="5AB05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246" w:type="dxa"/>
            <w:tcBorders>
              <w:top w:val="nil"/>
              <w:bottom w:val="nil"/>
              <w:right w:val="nil"/>
            </w:tcBorders>
            <w:vAlign w:val="center"/>
          </w:tcPr>
          <w:p w14:paraId="6F273C42">
            <w:pPr>
              <w:keepNext w:val="0"/>
              <w:keepLines w:val="0"/>
              <w:widowControl/>
              <w:suppressLineNumbers w:val="0"/>
              <w:jc w:val="center"/>
              <w:rPr>
                <w:rFonts w:hint="eastAsia" w:ascii="仿宋" w:hAnsi="仿宋" w:eastAsia="仿宋" w:cs="仿宋"/>
                <w:color w:val="000000"/>
                <w:spacing w:val="1040"/>
                <w:w w:val="100"/>
                <w:kern w:val="0"/>
                <w:sz w:val="40"/>
                <w:szCs w:val="40"/>
                <w:u w:val="none"/>
                <w:fitText w:val="1440" w:id="1831605376"/>
                <w:lang w:val="en-US" w:eastAsia="zh-CN" w:bidi="ar"/>
              </w:rPr>
            </w:pPr>
            <w:r>
              <w:rPr>
                <w:rFonts w:hint="eastAsia" w:ascii="仿宋" w:hAnsi="仿宋" w:eastAsia="仿宋" w:cs="仿宋"/>
                <w:color w:val="000000"/>
                <w:spacing w:val="1"/>
                <w:w w:val="90"/>
                <w:kern w:val="0"/>
                <w:sz w:val="40"/>
                <w:szCs w:val="40"/>
                <w:u w:val="none"/>
                <w:fitText w:val="1440" w:id="1266942161"/>
                <w:lang w:val="en-US" w:eastAsia="zh-CN" w:bidi="ar"/>
              </w:rPr>
              <w:t>姓名学</w:t>
            </w:r>
            <w:r>
              <w:rPr>
                <w:rFonts w:hint="eastAsia" w:ascii="仿宋" w:hAnsi="仿宋" w:eastAsia="仿宋" w:cs="仿宋"/>
                <w:color w:val="000000"/>
                <w:spacing w:val="0"/>
                <w:w w:val="90"/>
                <w:kern w:val="0"/>
                <w:sz w:val="40"/>
                <w:szCs w:val="40"/>
                <w:u w:val="none"/>
                <w:fitText w:val="1440" w:id="1266942161"/>
                <w:lang w:val="en-US" w:eastAsia="zh-CN" w:bidi="ar"/>
              </w:rPr>
              <w:t>号</w:t>
            </w:r>
            <w:r>
              <w:rPr>
                <w:rFonts w:hint="eastAsia" w:ascii="仿宋" w:hAnsi="仿宋" w:eastAsia="仿宋" w:cs="仿宋"/>
                <w:color w:val="000000"/>
                <w:w w:val="80"/>
                <w:kern w:val="0"/>
                <w:sz w:val="40"/>
                <w:szCs w:val="40"/>
                <w:u w:val="none"/>
                <w:lang w:val="en-US" w:eastAsia="zh-CN" w:bidi="ar"/>
              </w:rPr>
              <w:t>：</w:t>
            </w:r>
          </w:p>
        </w:tc>
        <w:tc>
          <w:tcPr>
            <w:tcW w:w="4557" w:type="dxa"/>
            <w:tcBorders>
              <w:top w:val="single" w:color="auto" w:sz="4" w:space="0"/>
              <w:left w:val="nil"/>
              <w:bottom w:val="single" w:color="auto" w:sz="4" w:space="0"/>
              <w:right w:val="nil"/>
            </w:tcBorders>
            <w:vAlign w:val="center"/>
          </w:tcPr>
          <w:p w14:paraId="468427BA">
            <w:pPr>
              <w:keepNext w:val="0"/>
              <w:keepLines w:val="0"/>
              <w:widowControl/>
              <w:suppressLineNumbers w:val="0"/>
              <w:jc w:val="center"/>
              <w:rPr>
                <w:rFonts w:hint="eastAsia" w:ascii="仿宋" w:hAnsi="仿宋" w:eastAsia="仿宋" w:cs="仿宋"/>
                <w:color w:val="000000"/>
                <w:kern w:val="0"/>
                <w:sz w:val="40"/>
                <w:szCs w:val="40"/>
                <w:vertAlign w:val="baseline"/>
                <w:lang w:val="en-US" w:eastAsia="zh-CN" w:bidi="ar"/>
              </w:rPr>
            </w:pPr>
            <w:r>
              <w:rPr>
                <w:rFonts w:hint="eastAsia" w:ascii="仿宋" w:hAnsi="仿宋" w:eastAsia="仿宋" w:cs="仿宋"/>
                <w:color w:val="000000"/>
                <w:kern w:val="0"/>
                <w:sz w:val="40"/>
                <w:szCs w:val="40"/>
                <w:vertAlign w:val="baseline"/>
                <w:lang w:val="en-US" w:eastAsia="zh-CN" w:bidi="ar"/>
              </w:rPr>
              <w:t>张锴炯 12024242375</w:t>
            </w:r>
          </w:p>
        </w:tc>
      </w:tr>
      <w:tr w14:paraId="0627B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246" w:type="dxa"/>
            <w:tcBorders>
              <w:top w:val="nil"/>
              <w:bottom w:val="nil"/>
              <w:right w:val="nil"/>
            </w:tcBorders>
            <w:vAlign w:val="center"/>
          </w:tcPr>
          <w:p w14:paraId="50594D76">
            <w:pPr>
              <w:keepNext w:val="0"/>
              <w:keepLines w:val="0"/>
              <w:widowControl/>
              <w:suppressLineNumbers w:val="0"/>
              <w:jc w:val="center"/>
              <w:rPr>
                <w:rFonts w:hint="eastAsia" w:ascii="仿宋" w:hAnsi="仿宋" w:eastAsia="仿宋" w:cs="仿宋"/>
                <w:color w:val="000000"/>
                <w:spacing w:val="1040"/>
                <w:w w:val="100"/>
                <w:kern w:val="0"/>
                <w:sz w:val="40"/>
                <w:szCs w:val="40"/>
                <w:u w:val="none"/>
                <w:fitText w:val="1440" w:id="1831605376"/>
                <w:lang w:val="en-US" w:eastAsia="zh-CN" w:bidi="ar"/>
              </w:rPr>
            </w:pPr>
            <w:r>
              <w:rPr>
                <w:rFonts w:hint="eastAsia" w:ascii="仿宋" w:hAnsi="仿宋" w:eastAsia="仿宋" w:cs="仿宋"/>
                <w:color w:val="000000"/>
                <w:spacing w:val="1"/>
                <w:w w:val="90"/>
                <w:kern w:val="0"/>
                <w:sz w:val="40"/>
                <w:szCs w:val="40"/>
                <w:u w:val="none"/>
                <w:fitText w:val="1440" w:id="1640853719"/>
                <w:lang w:val="en-US" w:eastAsia="zh-CN" w:bidi="ar"/>
              </w:rPr>
              <w:t>指导教</w:t>
            </w:r>
            <w:r>
              <w:rPr>
                <w:rFonts w:hint="eastAsia" w:ascii="仿宋" w:hAnsi="仿宋" w:eastAsia="仿宋" w:cs="仿宋"/>
                <w:color w:val="000000"/>
                <w:spacing w:val="0"/>
                <w:w w:val="90"/>
                <w:kern w:val="0"/>
                <w:sz w:val="40"/>
                <w:szCs w:val="40"/>
                <w:u w:val="none"/>
                <w:fitText w:val="1440" w:id="1640853719"/>
                <w:lang w:val="en-US" w:eastAsia="zh-CN" w:bidi="ar"/>
              </w:rPr>
              <w:t>师</w:t>
            </w:r>
            <w:r>
              <w:rPr>
                <w:rFonts w:hint="eastAsia" w:ascii="仿宋" w:hAnsi="仿宋" w:eastAsia="仿宋" w:cs="仿宋"/>
                <w:color w:val="000000"/>
                <w:w w:val="80"/>
                <w:kern w:val="0"/>
                <w:sz w:val="40"/>
                <w:szCs w:val="40"/>
                <w:u w:val="none"/>
                <w:lang w:val="en-US" w:eastAsia="zh-CN" w:bidi="ar"/>
              </w:rPr>
              <w:t>：</w:t>
            </w:r>
          </w:p>
        </w:tc>
        <w:tc>
          <w:tcPr>
            <w:tcW w:w="4557" w:type="dxa"/>
            <w:tcBorders>
              <w:top w:val="single" w:color="auto" w:sz="4" w:space="0"/>
              <w:left w:val="nil"/>
              <w:bottom w:val="single" w:color="auto" w:sz="4" w:space="0"/>
              <w:right w:val="nil"/>
            </w:tcBorders>
            <w:vAlign w:val="center"/>
          </w:tcPr>
          <w:p w14:paraId="7CD7073E">
            <w:pPr>
              <w:keepNext w:val="0"/>
              <w:keepLines w:val="0"/>
              <w:widowControl/>
              <w:suppressLineNumbers w:val="0"/>
              <w:jc w:val="center"/>
              <w:rPr>
                <w:rFonts w:hint="default" w:ascii="仿宋" w:hAnsi="仿宋" w:eastAsia="仿宋" w:cs="仿宋"/>
                <w:color w:val="000000"/>
                <w:kern w:val="0"/>
                <w:sz w:val="40"/>
                <w:szCs w:val="40"/>
                <w:vertAlign w:val="baseline"/>
                <w:lang w:val="en-US" w:eastAsia="zh-CN" w:bidi="ar"/>
              </w:rPr>
            </w:pPr>
            <w:r>
              <w:rPr>
                <w:rFonts w:hint="eastAsia" w:ascii="仿宋" w:hAnsi="仿宋" w:eastAsia="仿宋" w:cs="仿宋"/>
                <w:color w:val="000000"/>
                <w:kern w:val="0"/>
                <w:sz w:val="40"/>
                <w:szCs w:val="40"/>
                <w:vertAlign w:val="baseline"/>
                <w:lang w:val="en-US" w:eastAsia="zh-CN" w:bidi="ar"/>
              </w:rPr>
              <w:t>周波、宋丽亚</w:t>
            </w:r>
          </w:p>
        </w:tc>
      </w:tr>
    </w:tbl>
    <w:p w14:paraId="2BC50CBF">
      <w:pPr>
        <w:jc w:val="center"/>
      </w:pPr>
      <w:r>
        <w:br w:type="page"/>
      </w:r>
    </w:p>
    <w:p w14:paraId="5FBD423B">
      <w:pPr>
        <w:spacing w:before="480" w:after="240"/>
        <w:jc w:val="center"/>
        <w:outlineLvl w:val="0"/>
      </w:pPr>
      <w:bookmarkStart w:id="0" w:name="_Toc32449"/>
      <w:r>
        <w:rPr>
          <w:rFonts w:ascii="黑体" w:hAnsi="黑体" w:eastAsia="黑体"/>
          <w:b/>
          <w:sz w:val="36"/>
        </w:rPr>
        <w:t>摘  要</w:t>
      </w:r>
      <w:bookmarkEnd w:id="0"/>
    </w:p>
    <w:p w14:paraId="301E51F9">
      <w:pPr>
        <w:spacing w:line="360" w:lineRule="auto"/>
        <w:ind w:firstLine="420"/>
        <w:rPr>
          <w:sz w:val="28"/>
          <w:szCs w:val="24"/>
        </w:rPr>
      </w:pPr>
      <w:r>
        <w:rPr>
          <w:rFonts w:ascii="宋体" w:hAnsi="宋体" w:eastAsia="宋体"/>
          <w:b w:val="0"/>
          <w:sz w:val="28"/>
          <w:szCs w:val="24"/>
        </w:rPr>
        <w:t>随着旅游业的蓬勃发展和人民生活水平的不断提高，人们对旅游体验和服务质量的需求日益增长，智慧旅游平台的建设得到了快速发展并引起了广泛关注。一个良好的文旅综合服务平台能方便管理员对数据进行快捷有效地管理，减少工作人员的大量重复性工作，提高效率、降低操作过程中的误差。</w:t>
      </w:r>
    </w:p>
    <w:p w14:paraId="7E6BC28C">
      <w:pPr>
        <w:spacing w:line="360" w:lineRule="auto"/>
        <w:ind w:firstLine="420"/>
        <w:rPr>
          <w:sz w:val="28"/>
          <w:szCs w:val="24"/>
        </w:rPr>
      </w:pPr>
      <w:r>
        <w:rPr>
          <w:rFonts w:ascii="宋体" w:hAnsi="宋体" w:eastAsia="宋体"/>
          <w:b w:val="0"/>
          <w:sz w:val="28"/>
          <w:szCs w:val="24"/>
        </w:rPr>
        <w:t>本系统采用 B/S 模式，使用 Java 编程语言，以 Servlet + JSP 结合 MyBatis 为技术架构，使用 MySQL 数据库。系统角色包括管理员和普通用户。管理员的主要功能包括景区管理、酒店管理、特产管理、攻略管理、用户管理、订单管理、新闻管理、公告管理、评论管理及日志管理等；普通用户的主要功能包括注册登录、浏览景点和酒店、购买特产、发布旅游攻略、发表评论以及收藏等。</w:t>
      </w:r>
    </w:p>
    <w:p w14:paraId="0B8F76F4">
      <w:pPr>
        <w:spacing w:line="360" w:lineRule="auto"/>
        <w:ind w:firstLine="420"/>
        <w:rPr>
          <w:sz w:val="28"/>
          <w:szCs w:val="24"/>
        </w:rPr>
      </w:pPr>
      <w:r>
        <w:rPr>
          <w:rFonts w:ascii="宋体" w:hAnsi="宋体" w:eastAsia="宋体"/>
          <w:b w:val="0"/>
          <w:sz w:val="28"/>
          <w:szCs w:val="24"/>
        </w:rPr>
        <w:t>本文按照系统开发过程，依次介绍了该平台前期的准备工作，开发背景及所用的相关工具、技术，并对系统需求分析、系统设计以及系统实现等部分分别进行了阐述，最后对系统的完成情况做了总结与展望。</w:t>
      </w:r>
    </w:p>
    <w:p w14:paraId="416F5DAC">
      <w:pPr>
        <w:spacing w:before="240"/>
        <w:rPr>
          <w:sz w:val="28"/>
          <w:szCs w:val="24"/>
        </w:rPr>
      </w:pPr>
      <w:r>
        <w:rPr>
          <w:rFonts w:ascii="宋体" w:hAnsi="宋体" w:eastAsia="宋体"/>
          <w:b/>
          <w:sz w:val="28"/>
          <w:szCs w:val="24"/>
        </w:rPr>
        <w:t>关键词：</w:t>
      </w:r>
      <w:r>
        <w:rPr>
          <w:rFonts w:ascii="宋体" w:hAnsi="宋体" w:eastAsia="宋体"/>
          <w:sz w:val="28"/>
          <w:szCs w:val="24"/>
        </w:rPr>
        <w:t>文旅服务；Java；MyBatis；JSP；MySQL</w:t>
      </w:r>
    </w:p>
    <w:p w14:paraId="04D269F5">
      <w:r>
        <w:br w:type="page"/>
      </w:r>
    </w:p>
    <w:p w14:paraId="4C0CD4CA">
      <w:pPr>
        <w:spacing w:before="480" w:after="240"/>
        <w:jc w:val="center"/>
        <w:outlineLvl w:val="0"/>
      </w:pPr>
      <w:bookmarkStart w:id="1" w:name="_Toc1990"/>
      <w:r>
        <w:rPr>
          <w:rFonts w:ascii="黑体" w:hAnsi="黑体" w:eastAsia="黑体"/>
          <w:b/>
          <w:sz w:val="36"/>
        </w:rPr>
        <w:t>Abstract</w:t>
      </w:r>
      <w:bookmarkEnd w:id="1"/>
    </w:p>
    <w:p w14:paraId="3893FD09">
      <w:pPr>
        <w:spacing w:line="360" w:lineRule="auto"/>
        <w:ind w:firstLine="420"/>
      </w:pPr>
      <w:r>
        <w:rPr>
          <w:rFonts w:ascii="宋体" w:hAnsi="宋体" w:eastAsia="宋体"/>
          <w:b w:val="0"/>
          <w:sz w:val="24"/>
        </w:rPr>
        <w:t>With the rapid development of the tourism industry and the continuous improvement of people's living standards, the demand for travel experience and service quality is growing. The construction of smart tourism platforms has developed rapidly and attracted widespread attention. A well-designed cultural tourism comprehensive service platform enables administrators to efficiently manage data, reduces repetitive tasks, enhances productivity, and minimizes operational errors.</w:t>
      </w:r>
    </w:p>
    <w:p w14:paraId="6C7F066E">
      <w:pPr>
        <w:spacing w:line="360" w:lineRule="auto"/>
        <w:ind w:firstLine="420"/>
      </w:pPr>
      <w:r>
        <w:rPr>
          <w:rFonts w:ascii="宋体" w:hAnsi="宋体" w:eastAsia="宋体"/>
          <w:b w:val="0"/>
          <w:sz w:val="24"/>
        </w:rPr>
        <w:t>This system adopts the B/S model, uses Java as the programming language, and employs Servlet + JSP combined with MyBatis as the technical framework, utilizing MySQL as the database. System roles include administrators and regular users. The main functions of administrators include scenic spot management, hotel management, specialty product management, travel guide management, user management, order management, news management, notice management, comment management, and log management. The main functions of regular users include registration and login, browsing scenic spots and hotels, purchasing specialty products, publishing travel guides, posting comments, and bookmarking favorites.</w:t>
      </w:r>
    </w:p>
    <w:p w14:paraId="3505FC3B">
      <w:pPr>
        <w:spacing w:line="360" w:lineRule="auto"/>
        <w:ind w:firstLine="420"/>
      </w:pPr>
      <w:r>
        <w:rPr>
          <w:rFonts w:ascii="宋体" w:hAnsi="宋体" w:eastAsia="宋体"/>
          <w:b w:val="0"/>
          <w:sz w:val="24"/>
        </w:rPr>
        <w:t>Following the system development process, this paper introduces the preliminary preparation work, development background, and related tools and technologies used. It elaborates on system requirements analysis, system design, and system implementation, and finally provides a summary and outlook on the completion of the system.</w:t>
      </w:r>
    </w:p>
    <w:p w14:paraId="19413C05">
      <w:pPr>
        <w:spacing w:before="240"/>
        <w:rPr>
          <w:rFonts w:ascii="Times New Roman" w:hAnsi="Times New Roman"/>
          <w:sz w:val="24"/>
        </w:rPr>
      </w:pPr>
      <w:r>
        <w:rPr>
          <w:rFonts w:ascii="Times New Roman" w:hAnsi="Times New Roman"/>
          <w:b/>
          <w:sz w:val="24"/>
        </w:rPr>
        <w:t xml:space="preserve">Key Words: </w:t>
      </w:r>
      <w:r>
        <w:rPr>
          <w:rFonts w:ascii="Times New Roman" w:hAnsi="Times New Roman"/>
          <w:sz w:val="24"/>
        </w:rPr>
        <w:t>Cultural Tourism Service; Java; MyBatis; JSP; MySQL</w:t>
      </w:r>
    </w:p>
    <w:p w14:paraId="0C0DEC4F">
      <w:pPr>
        <w:rPr>
          <w:rFonts w:ascii="Times New Roman" w:hAnsi="Times New Roman"/>
          <w:sz w:val="24"/>
        </w:rPr>
      </w:pPr>
      <w:r>
        <w:rPr>
          <w:rFonts w:ascii="Times New Roman" w:hAnsi="Times New Roman"/>
          <w:sz w:val="24"/>
        </w:rPr>
        <w:br w:type="page"/>
      </w:r>
    </w:p>
    <w:p w14:paraId="4D30D332">
      <w:pPr>
        <w:spacing w:before="240"/>
        <w:rPr>
          <w:rFonts w:hint="eastAsia" w:ascii="Times New Roman" w:hAnsi="Times New Roman"/>
          <w:sz w:val="24"/>
          <w:lang w:eastAsia="zh-CN"/>
        </w:rPr>
      </w:pPr>
    </w:p>
    <w:sdt>
      <w:sdtPr>
        <w:rPr>
          <w:rFonts w:ascii="宋体" w:hAnsi="宋体" w:eastAsia="宋体" w:cstheme="minorBidi"/>
          <w:b/>
          <w:bCs/>
          <w:sz w:val="40"/>
          <w:szCs w:val="44"/>
          <w:lang w:val="en-US" w:eastAsia="en-US" w:bidi="ar-SA"/>
        </w:rPr>
        <w:id w:val="147462388"/>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383D7075">
          <w:pPr>
            <w:spacing w:before="0" w:beforeLines="0" w:after="0" w:afterLines="0" w:line="240" w:lineRule="auto"/>
            <w:ind w:left="0" w:leftChars="0" w:right="0" w:rightChars="0" w:firstLine="0" w:firstLineChars="0"/>
            <w:jc w:val="center"/>
            <w:rPr>
              <w:b/>
              <w:bCs/>
              <w:sz w:val="48"/>
              <w:szCs w:val="44"/>
            </w:rPr>
          </w:pPr>
          <w:r>
            <w:rPr>
              <w:rFonts w:ascii="宋体" w:hAnsi="宋体" w:eastAsia="宋体"/>
              <w:b/>
              <w:bCs/>
              <w:sz w:val="36"/>
              <w:szCs w:val="40"/>
            </w:rPr>
            <w:t>目录</w:t>
          </w:r>
        </w:p>
        <w:p w14:paraId="0D4DA3D0">
          <w:pPr>
            <w:pStyle w:val="27"/>
            <w:tabs>
              <w:tab w:val="right" w:leader="dot" w:pos="8312"/>
            </w:tabs>
          </w:pPr>
          <w:r>
            <w:fldChar w:fldCharType="begin"/>
          </w:r>
          <w:r>
            <w:instrText xml:space="preserve">TOC \o "1-3" \h \u </w:instrText>
          </w:r>
          <w:r>
            <w:fldChar w:fldCharType="separate"/>
          </w:r>
          <w:r>
            <w:fldChar w:fldCharType="begin"/>
          </w:r>
          <w:r>
            <w:instrText xml:space="preserve"> HYPERLINK \l _Toc32449 </w:instrText>
          </w:r>
          <w:r>
            <w:fldChar w:fldCharType="separate"/>
          </w:r>
          <w:r>
            <w:rPr>
              <w:rFonts w:ascii="黑体" w:hAnsi="黑体" w:eastAsia="黑体"/>
            </w:rPr>
            <w:t>摘  要</w:t>
          </w:r>
          <w:r>
            <w:tab/>
          </w:r>
          <w:r>
            <w:fldChar w:fldCharType="begin"/>
          </w:r>
          <w:r>
            <w:instrText xml:space="preserve"> PAGEREF _Toc32449 \h </w:instrText>
          </w:r>
          <w:r>
            <w:fldChar w:fldCharType="separate"/>
          </w:r>
          <w:r>
            <w:t>2</w:t>
          </w:r>
          <w:r>
            <w:fldChar w:fldCharType="end"/>
          </w:r>
          <w:r>
            <w:fldChar w:fldCharType="end"/>
          </w:r>
        </w:p>
        <w:p w14:paraId="12BA7C1E">
          <w:pPr>
            <w:pStyle w:val="27"/>
            <w:tabs>
              <w:tab w:val="right" w:leader="dot" w:pos="8312"/>
            </w:tabs>
          </w:pPr>
          <w:r>
            <w:fldChar w:fldCharType="begin"/>
          </w:r>
          <w:r>
            <w:instrText xml:space="preserve"> HYPERLINK \l _Toc1990 </w:instrText>
          </w:r>
          <w:r>
            <w:fldChar w:fldCharType="separate"/>
          </w:r>
          <w:r>
            <w:rPr>
              <w:rFonts w:ascii="黑体" w:hAnsi="黑体" w:eastAsia="黑体"/>
            </w:rPr>
            <w:t>Abstract</w:t>
          </w:r>
          <w:r>
            <w:tab/>
          </w:r>
          <w:r>
            <w:fldChar w:fldCharType="begin"/>
          </w:r>
          <w:r>
            <w:instrText xml:space="preserve"> PAGEREF _Toc1990 \h </w:instrText>
          </w:r>
          <w:r>
            <w:fldChar w:fldCharType="separate"/>
          </w:r>
          <w:r>
            <w:t>3</w:t>
          </w:r>
          <w:r>
            <w:fldChar w:fldCharType="end"/>
          </w:r>
          <w:r>
            <w:fldChar w:fldCharType="end"/>
          </w:r>
        </w:p>
        <w:p w14:paraId="137D9FF9">
          <w:pPr>
            <w:pStyle w:val="27"/>
            <w:tabs>
              <w:tab w:val="right" w:leader="dot" w:pos="8312"/>
            </w:tabs>
          </w:pPr>
          <w:r>
            <w:fldChar w:fldCharType="begin"/>
          </w:r>
          <w:r>
            <w:instrText xml:space="preserve"> HYPERLINK \l _Toc19691 </w:instrText>
          </w:r>
          <w:r>
            <w:fldChar w:fldCharType="separate"/>
          </w:r>
          <w:r>
            <w:rPr>
              <w:rFonts w:ascii="黑体" w:hAnsi="黑体" w:eastAsia="黑体"/>
            </w:rPr>
            <w:t>目  录</w:t>
          </w:r>
          <w:r>
            <w:tab/>
          </w:r>
          <w:r>
            <w:fldChar w:fldCharType="begin"/>
          </w:r>
          <w:r>
            <w:instrText xml:space="preserve"> PAGEREF _Toc19691 \h </w:instrText>
          </w:r>
          <w:r>
            <w:fldChar w:fldCharType="separate"/>
          </w:r>
          <w:r>
            <w:t>4</w:t>
          </w:r>
          <w:r>
            <w:fldChar w:fldCharType="end"/>
          </w:r>
          <w:r>
            <w:fldChar w:fldCharType="end"/>
          </w:r>
        </w:p>
        <w:p w14:paraId="414151FE">
          <w:pPr>
            <w:pStyle w:val="27"/>
            <w:tabs>
              <w:tab w:val="right" w:leader="dot" w:pos="8312"/>
            </w:tabs>
          </w:pPr>
          <w:r>
            <w:fldChar w:fldCharType="begin"/>
          </w:r>
          <w:r>
            <w:instrText xml:space="preserve"> HYPERLINK \l _Toc16847 </w:instrText>
          </w:r>
          <w:r>
            <w:fldChar w:fldCharType="separate"/>
          </w:r>
          <w:r>
            <w:rPr>
              <w:rFonts w:ascii="黑体" w:hAnsi="黑体" w:eastAsia="黑体"/>
            </w:rPr>
            <w:t>第1章 绪论</w:t>
          </w:r>
          <w:r>
            <w:tab/>
          </w:r>
          <w:r>
            <w:fldChar w:fldCharType="begin"/>
          </w:r>
          <w:r>
            <w:instrText xml:space="preserve"> PAGEREF _Toc16847 \h </w:instrText>
          </w:r>
          <w:r>
            <w:fldChar w:fldCharType="separate"/>
          </w:r>
          <w:r>
            <w:t>7</w:t>
          </w:r>
          <w:r>
            <w:fldChar w:fldCharType="end"/>
          </w:r>
          <w:r>
            <w:fldChar w:fldCharType="end"/>
          </w:r>
        </w:p>
        <w:p w14:paraId="1CDF06D6">
          <w:pPr>
            <w:pStyle w:val="30"/>
            <w:tabs>
              <w:tab w:val="right" w:leader="dot" w:pos="8312"/>
            </w:tabs>
          </w:pPr>
          <w:r>
            <w:fldChar w:fldCharType="begin"/>
          </w:r>
          <w:r>
            <w:instrText xml:space="preserve"> HYPERLINK \l _Toc10076 </w:instrText>
          </w:r>
          <w:r>
            <w:fldChar w:fldCharType="separate"/>
          </w:r>
          <w:r>
            <w:rPr>
              <w:rFonts w:ascii="黑体" w:hAnsi="黑体" w:eastAsia="黑体"/>
            </w:rPr>
            <w:t>1.1 开发背景</w:t>
          </w:r>
          <w:r>
            <w:tab/>
          </w:r>
          <w:r>
            <w:fldChar w:fldCharType="begin"/>
          </w:r>
          <w:r>
            <w:instrText xml:space="preserve"> PAGEREF _Toc10076 \h </w:instrText>
          </w:r>
          <w:r>
            <w:fldChar w:fldCharType="separate"/>
          </w:r>
          <w:r>
            <w:t>7</w:t>
          </w:r>
          <w:r>
            <w:fldChar w:fldCharType="end"/>
          </w:r>
          <w:r>
            <w:fldChar w:fldCharType="end"/>
          </w:r>
        </w:p>
        <w:p w14:paraId="10181E9C">
          <w:pPr>
            <w:pStyle w:val="30"/>
            <w:tabs>
              <w:tab w:val="right" w:leader="dot" w:pos="8312"/>
            </w:tabs>
          </w:pPr>
          <w:r>
            <w:fldChar w:fldCharType="begin"/>
          </w:r>
          <w:r>
            <w:instrText xml:space="preserve"> HYPERLINK \l _Toc13946 </w:instrText>
          </w:r>
          <w:r>
            <w:fldChar w:fldCharType="separate"/>
          </w:r>
          <w:r>
            <w:rPr>
              <w:rFonts w:ascii="黑体" w:hAnsi="黑体" w:eastAsia="黑体"/>
            </w:rPr>
            <w:t>1.2 研究意义</w:t>
          </w:r>
          <w:r>
            <w:tab/>
          </w:r>
          <w:r>
            <w:fldChar w:fldCharType="begin"/>
          </w:r>
          <w:r>
            <w:instrText xml:space="preserve"> PAGEREF _Toc13946 \h </w:instrText>
          </w:r>
          <w:r>
            <w:fldChar w:fldCharType="separate"/>
          </w:r>
          <w:r>
            <w:t>7</w:t>
          </w:r>
          <w:r>
            <w:fldChar w:fldCharType="end"/>
          </w:r>
          <w:r>
            <w:fldChar w:fldCharType="end"/>
          </w:r>
        </w:p>
        <w:p w14:paraId="06C861BF">
          <w:pPr>
            <w:pStyle w:val="30"/>
            <w:tabs>
              <w:tab w:val="right" w:leader="dot" w:pos="8312"/>
            </w:tabs>
          </w:pPr>
          <w:r>
            <w:fldChar w:fldCharType="begin"/>
          </w:r>
          <w:r>
            <w:instrText xml:space="preserve"> HYPERLINK \l _Toc25723 </w:instrText>
          </w:r>
          <w:r>
            <w:fldChar w:fldCharType="separate"/>
          </w:r>
          <w:r>
            <w:rPr>
              <w:rFonts w:ascii="黑体" w:hAnsi="黑体" w:eastAsia="黑体"/>
            </w:rPr>
            <w:t>1.3 国内外研究现状</w:t>
          </w:r>
          <w:r>
            <w:tab/>
          </w:r>
          <w:r>
            <w:fldChar w:fldCharType="begin"/>
          </w:r>
          <w:r>
            <w:instrText xml:space="preserve"> PAGEREF _Toc25723 \h </w:instrText>
          </w:r>
          <w:r>
            <w:fldChar w:fldCharType="separate"/>
          </w:r>
          <w:r>
            <w:t>8</w:t>
          </w:r>
          <w:r>
            <w:fldChar w:fldCharType="end"/>
          </w:r>
          <w:r>
            <w:fldChar w:fldCharType="end"/>
          </w:r>
        </w:p>
        <w:p w14:paraId="3CC0CA6D">
          <w:pPr>
            <w:pStyle w:val="30"/>
            <w:tabs>
              <w:tab w:val="right" w:leader="dot" w:pos="8312"/>
            </w:tabs>
          </w:pPr>
          <w:r>
            <w:fldChar w:fldCharType="begin"/>
          </w:r>
          <w:r>
            <w:instrText xml:space="preserve"> HYPERLINK \l _Toc14424 </w:instrText>
          </w:r>
          <w:r>
            <w:fldChar w:fldCharType="separate"/>
          </w:r>
          <w:r>
            <w:rPr>
              <w:rFonts w:ascii="黑体" w:hAnsi="黑体" w:eastAsia="黑体"/>
            </w:rPr>
            <w:t>1.4 论文组织结构</w:t>
          </w:r>
          <w:r>
            <w:tab/>
          </w:r>
          <w:r>
            <w:fldChar w:fldCharType="begin"/>
          </w:r>
          <w:r>
            <w:instrText xml:space="preserve"> PAGEREF _Toc14424 \h </w:instrText>
          </w:r>
          <w:r>
            <w:fldChar w:fldCharType="separate"/>
          </w:r>
          <w:r>
            <w:t>8</w:t>
          </w:r>
          <w:r>
            <w:fldChar w:fldCharType="end"/>
          </w:r>
          <w:r>
            <w:fldChar w:fldCharType="end"/>
          </w:r>
        </w:p>
        <w:p w14:paraId="177FE545">
          <w:pPr>
            <w:pStyle w:val="24"/>
            <w:tabs>
              <w:tab w:val="right" w:leader="dot" w:pos="8312"/>
            </w:tabs>
          </w:pPr>
          <w:r>
            <w:fldChar w:fldCharType="begin"/>
          </w:r>
          <w:r>
            <w:instrText xml:space="preserve"> HYPERLINK \l _Toc4950 </w:instrText>
          </w:r>
          <w:r>
            <w:fldChar w:fldCharType="separate"/>
          </w:r>
          <w:r>
            <w:rPr>
              <w:rFonts w:ascii="黑体" w:hAnsi="黑体" w:eastAsia="黑体"/>
            </w:rPr>
            <w:t>1.4.1 研究内容</w:t>
          </w:r>
          <w:r>
            <w:tab/>
          </w:r>
          <w:r>
            <w:fldChar w:fldCharType="begin"/>
          </w:r>
          <w:r>
            <w:instrText xml:space="preserve"> PAGEREF _Toc4950 \h </w:instrText>
          </w:r>
          <w:r>
            <w:fldChar w:fldCharType="separate"/>
          </w:r>
          <w:r>
            <w:t>8</w:t>
          </w:r>
          <w:r>
            <w:fldChar w:fldCharType="end"/>
          </w:r>
          <w:r>
            <w:fldChar w:fldCharType="end"/>
          </w:r>
        </w:p>
        <w:p w14:paraId="67019942">
          <w:pPr>
            <w:pStyle w:val="24"/>
            <w:tabs>
              <w:tab w:val="right" w:leader="dot" w:pos="8312"/>
            </w:tabs>
          </w:pPr>
          <w:r>
            <w:fldChar w:fldCharType="begin"/>
          </w:r>
          <w:r>
            <w:instrText xml:space="preserve"> HYPERLINK \l _Toc28173 </w:instrText>
          </w:r>
          <w:r>
            <w:fldChar w:fldCharType="separate"/>
          </w:r>
          <w:r>
            <w:rPr>
              <w:rFonts w:ascii="黑体" w:hAnsi="黑体" w:eastAsia="黑体"/>
            </w:rPr>
            <w:t>1.4.2 开发环境</w:t>
          </w:r>
          <w:r>
            <w:tab/>
          </w:r>
          <w:r>
            <w:fldChar w:fldCharType="begin"/>
          </w:r>
          <w:r>
            <w:instrText xml:space="preserve"> PAGEREF _Toc28173 \h </w:instrText>
          </w:r>
          <w:r>
            <w:fldChar w:fldCharType="separate"/>
          </w:r>
          <w:r>
            <w:t>8</w:t>
          </w:r>
          <w:r>
            <w:fldChar w:fldCharType="end"/>
          </w:r>
          <w:r>
            <w:fldChar w:fldCharType="end"/>
          </w:r>
        </w:p>
        <w:p w14:paraId="3C4CFCF5">
          <w:pPr>
            <w:pStyle w:val="27"/>
            <w:tabs>
              <w:tab w:val="right" w:leader="dot" w:pos="8312"/>
            </w:tabs>
          </w:pPr>
          <w:r>
            <w:fldChar w:fldCharType="begin"/>
          </w:r>
          <w:r>
            <w:instrText xml:space="preserve"> HYPERLINK \l _Toc3206 </w:instrText>
          </w:r>
          <w:r>
            <w:fldChar w:fldCharType="separate"/>
          </w:r>
          <w:r>
            <w:rPr>
              <w:rFonts w:ascii="黑体" w:hAnsi="黑体" w:eastAsia="黑体"/>
            </w:rPr>
            <w:t>第2章 相关技术与工具</w:t>
          </w:r>
          <w:r>
            <w:tab/>
          </w:r>
          <w:r>
            <w:fldChar w:fldCharType="begin"/>
          </w:r>
          <w:r>
            <w:instrText xml:space="preserve"> PAGEREF _Toc3206 \h </w:instrText>
          </w:r>
          <w:r>
            <w:fldChar w:fldCharType="separate"/>
          </w:r>
          <w:r>
            <w:t>10</w:t>
          </w:r>
          <w:r>
            <w:fldChar w:fldCharType="end"/>
          </w:r>
          <w:r>
            <w:fldChar w:fldCharType="end"/>
          </w:r>
        </w:p>
        <w:p w14:paraId="5628D3CB">
          <w:pPr>
            <w:pStyle w:val="30"/>
            <w:tabs>
              <w:tab w:val="right" w:leader="dot" w:pos="8312"/>
            </w:tabs>
          </w:pPr>
          <w:r>
            <w:fldChar w:fldCharType="begin"/>
          </w:r>
          <w:r>
            <w:instrText xml:space="preserve"> HYPERLINK \l _Toc4143 </w:instrText>
          </w:r>
          <w:r>
            <w:fldChar w:fldCharType="separate"/>
          </w:r>
          <w:r>
            <w:rPr>
              <w:rFonts w:ascii="黑体" w:hAnsi="黑体" w:eastAsia="黑体"/>
            </w:rPr>
            <w:t>2.1 Java Web技术</w:t>
          </w:r>
          <w:r>
            <w:tab/>
          </w:r>
          <w:r>
            <w:fldChar w:fldCharType="begin"/>
          </w:r>
          <w:r>
            <w:instrText xml:space="preserve"> PAGEREF _Toc4143 \h </w:instrText>
          </w:r>
          <w:r>
            <w:fldChar w:fldCharType="separate"/>
          </w:r>
          <w:r>
            <w:t>10</w:t>
          </w:r>
          <w:r>
            <w:fldChar w:fldCharType="end"/>
          </w:r>
          <w:r>
            <w:fldChar w:fldCharType="end"/>
          </w:r>
        </w:p>
        <w:p w14:paraId="7DF44892">
          <w:pPr>
            <w:pStyle w:val="30"/>
            <w:tabs>
              <w:tab w:val="right" w:leader="dot" w:pos="8312"/>
            </w:tabs>
          </w:pPr>
          <w:r>
            <w:fldChar w:fldCharType="begin"/>
          </w:r>
          <w:r>
            <w:instrText xml:space="preserve"> HYPERLINK \l _Toc26403 </w:instrText>
          </w:r>
          <w:r>
            <w:fldChar w:fldCharType="separate"/>
          </w:r>
          <w:r>
            <w:rPr>
              <w:rFonts w:ascii="黑体" w:hAnsi="黑体" w:eastAsia="黑体"/>
            </w:rPr>
            <w:t>2.2 MyBatis框架</w:t>
          </w:r>
          <w:r>
            <w:tab/>
          </w:r>
          <w:r>
            <w:fldChar w:fldCharType="begin"/>
          </w:r>
          <w:r>
            <w:instrText xml:space="preserve"> PAGEREF _Toc26403 \h </w:instrText>
          </w:r>
          <w:r>
            <w:fldChar w:fldCharType="separate"/>
          </w:r>
          <w:r>
            <w:t>10</w:t>
          </w:r>
          <w:r>
            <w:fldChar w:fldCharType="end"/>
          </w:r>
          <w:r>
            <w:fldChar w:fldCharType="end"/>
          </w:r>
        </w:p>
        <w:p w14:paraId="407A5269">
          <w:pPr>
            <w:pStyle w:val="30"/>
            <w:tabs>
              <w:tab w:val="right" w:leader="dot" w:pos="8312"/>
            </w:tabs>
          </w:pPr>
          <w:r>
            <w:fldChar w:fldCharType="begin"/>
          </w:r>
          <w:r>
            <w:instrText xml:space="preserve"> HYPERLINK \l _Toc32493 </w:instrText>
          </w:r>
          <w:r>
            <w:fldChar w:fldCharType="separate"/>
          </w:r>
          <w:r>
            <w:rPr>
              <w:rFonts w:ascii="黑体" w:hAnsi="黑体" w:eastAsia="黑体"/>
            </w:rPr>
            <w:t>2.3 MySQL数据库</w:t>
          </w:r>
          <w:r>
            <w:tab/>
          </w:r>
          <w:r>
            <w:fldChar w:fldCharType="begin"/>
          </w:r>
          <w:r>
            <w:instrText xml:space="preserve"> PAGEREF _Toc32493 \h </w:instrText>
          </w:r>
          <w:r>
            <w:fldChar w:fldCharType="separate"/>
          </w:r>
          <w:r>
            <w:t>10</w:t>
          </w:r>
          <w:r>
            <w:fldChar w:fldCharType="end"/>
          </w:r>
          <w:r>
            <w:fldChar w:fldCharType="end"/>
          </w:r>
        </w:p>
        <w:p w14:paraId="1E60B3D0">
          <w:pPr>
            <w:pStyle w:val="30"/>
            <w:tabs>
              <w:tab w:val="right" w:leader="dot" w:pos="8312"/>
            </w:tabs>
          </w:pPr>
          <w:r>
            <w:fldChar w:fldCharType="begin"/>
          </w:r>
          <w:r>
            <w:instrText xml:space="preserve"> HYPERLINK \l _Toc23117 </w:instrText>
          </w:r>
          <w:r>
            <w:fldChar w:fldCharType="separate"/>
          </w:r>
          <w:r>
            <w:rPr>
              <w:rFonts w:ascii="黑体" w:hAnsi="黑体" w:eastAsia="黑体"/>
            </w:rPr>
            <w:t>2.4 JSP与Bootstrap</w:t>
          </w:r>
          <w:r>
            <w:tab/>
          </w:r>
          <w:r>
            <w:fldChar w:fldCharType="begin"/>
          </w:r>
          <w:r>
            <w:instrText xml:space="preserve"> PAGEREF _Toc23117 \h </w:instrText>
          </w:r>
          <w:r>
            <w:fldChar w:fldCharType="separate"/>
          </w:r>
          <w:r>
            <w:t>10</w:t>
          </w:r>
          <w:r>
            <w:fldChar w:fldCharType="end"/>
          </w:r>
          <w:r>
            <w:fldChar w:fldCharType="end"/>
          </w:r>
        </w:p>
        <w:p w14:paraId="311216BC">
          <w:pPr>
            <w:pStyle w:val="30"/>
            <w:tabs>
              <w:tab w:val="right" w:leader="dot" w:pos="8312"/>
            </w:tabs>
          </w:pPr>
          <w:r>
            <w:fldChar w:fldCharType="begin"/>
          </w:r>
          <w:r>
            <w:instrText xml:space="preserve"> HYPERLINK \l _Toc13799 </w:instrText>
          </w:r>
          <w:r>
            <w:fldChar w:fldCharType="separate"/>
          </w:r>
          <w:r>
            <w:rPr>
              <w:rFonts w:ascii="黑体" w:hAnsi="黑体" w:eastAsia="黑体"/>
            </w:rPr>
            <w:t>2.5 高德地图API</w:t>
          </w:r>
          <w:r>
            <w:tab/>
          </w:r>
          <w:r>
            <w:fldChar w:fldCharType="begin"/>
          </w:r>
          <w:r>
            <w:instrText xml:space="preserve"> PAGEREF _Toc13799 \h </w:instrText>
          </w:r>
          <w:r>
            <w:fldChar w:fldCharType="separate"/>
          </w:r>
          <w:r>
            <w:t>11</w:t>
          </w:r>
          <w:r>
            <w:fldChar w:fldCharType="end"/>
          </w:r>
          <w:r>
            <w:fldChar w:fldCharType="end"/>
          </w:r>
        </w:p>
        <w:p w14:paraId="55D319AF">
          <w:pPr>
            <w:pStyle w:val="27"/>
            <w:tabs>
              <w:tab w:val="right" w:leader="dot" w:pos="8312"/>
            </w:tabs>
          </w:pPr>
          <w:r>
            <w:fldChar w:fldCharType="begin"/>
          </w:r>
          <w:r>
            <w:instrText xml:space="preserve"> HYPERLINK \l _Toc6170 </w:instrText>
          </w:r>
          <w:r>
            <w:fldChar w:fldCharType="separate"/>
          </w:r>
          <w:r>
            <w:rPr>
              <w:rFonts w:ascii="黑体" w:hAnsi="黑体" w:eastAsia="黑体"/>
            </w:rPr>
            <w:t>第3章 系统需求分析</w:t>
          </w:r>
          <w:r>
            <w:tab/>
          </w:r>
          <w:r>
            <w:fldChar w:fldCharType="begin"/>
          </w:r>
          <w:r>
            <w:instrText xml:space="preserve"> PAGEREF _Toc6170 \h </w:instrText>
          </w:r>
          <w:r>
            <w:fldChar w:fldCharType="separate"/>
          </w:r>
          <w:r>
            <w:t>12</w:t>
          </w:r>
          <w:r>
            <w:fldChar w:fldCharType="end"/>
          </w:r>
          <w:r>
            <w:fldChar w:fldCharType="end"/>
          </w:r>
        </w:p>
        <w:p w14:paraId="06703B36">
          <w:pPr>
            <w:pStyle w:val="30"/>
            <w:tabs>
              <w:tab w:val="right" w:leader="dot" w:pos="8312"/>
            </w:tabs>
          </w:pPr>
          <w:r>
            <w:fldChar w:fldCharType="begin"/>
          </w:r>
          <w:r>
            <w:instrText xml:space="preserve"> HYPERLINK \l _Toc6123 </w:instrText>
          </w:r>
          <w:r>
            <w:fldChar w:fldCharType="separate"/>
          </w:r>
          <w:r>
            <w:rPr>
              <w:rFonts w:ascii="黑体" w:hAnsi="黑体" w:eastAsia="黑体"/>
            </w:rPr>
            <w:t>3.1 可行性分析</w:t>
          </w:r>
          <w:r>
            <w:tab/>
          </w:r>
          <w:r>
            <w:fldChar w:fldCharType="begin"/>
          </w:r>
          <w:r>
            <w:instrText xml:space="preserve"> PAGEREF _Toc6123 \h </w:instrText>
          </w:r>
          <w:r>
            <w:fldChar w:fldCharType="separate"/>
          </w:r>
          <w:r>
            <w:t>12</w:t>
          </w:r>
          <w:r>
            <w:fldChar w:fldCharType="end"/>
          </w:r>
          <w:r>
            <w:fldChar w:fldCharType="end"/>
          </w:r>
        </w:p>
        <w:p w14:paraId="2A896EFF">
          <w:pPr>
            <w:pStyle w:val="30"/>
            <w:tabs>
              <w:tab w:val="right" w:leader="dot" w:pos="8312"/>
            </w:tabs>
          </w:pPr>
          <w:r>
            <w:fldChar w:fldCharType="begin"/>
          </w:r>
          <w:r>
            <w:instrText xml:space="preserve"> HYPERLINK \l _Toc21742 </w:instrText>
          </w:r>
          <w:r>
            <w:fldChar w:fldCharType="separate"/>
          </w:r>
          <w:r>
            <w:rPr>
              <w:rFonts w:ascii="黑体" w:hAnsi="黑体" w:eastAsia="黑体"/>
            </w:rPr>
            <w:t>3.2 功能需求分析</w:t>
          </w:r>
          <w:r>
            <w:tab/>
          </w:r>
          <w:r>
            <w:fldChar w:fldCharType="begin"/>
          </w:r>
          <w:r>
            <w:instrText xml:space="preserve"> PAGEREF _Toc21742 \h </w:instrText>
          </w:r>
          <w:r>
            <w:fldChar w:fldCharType="separate"/>
          </w:r>
          <w:r>
            <w:t>12</w:t>
          </w:r>
          <w:r>
            <w:fldChar w:fldCharType="end"/>
          </w:r>
          <w:r>
            <w:fldChar w:fldCharType="end"/>
          </w:r>
        </w:p>
        <w:p w14:paraId="2DE642C5">
          <w:pPr>
            <w:pStyle w:val="24"/>
            <w:tabs>
              <w:tab w:val="right" w:leader="dot" w:pos="8312"/>
            </w:tabs>
          </w:pPr>
          <w:r>
            <w:fldChar w:fldCharType="begin"/>
          </w:r>
          <w:r>
            <w:instrText xml:space="preserve"> HYPERLINK \l _Toc6510 </w:instrText>
          </w:r>
          <w:r>
            <w:fldChar w:fldCharType="separate"/>
          </w:r>
          <w:r>
            <w:rPr>
              <w:rFonts w:ascii="黑体" w:hAnsi="黑体" w:eastAsia="黑体"/>
            </w:rPr>
            <w:t>3.2.1 系统角色分析</w:t>
          </w:r>
          <w:r>
            <w:tab/>
          </w:r>
          <w:r>
            <w:fldChar w:fldCharType="begin"/>
          </w:r>
          <w:r>
            <w:instrText xml:space="preserve"> PAGEREF _Toc6510 \h </w:instrText>
          </w:r>
          <w:r>
            <w:fldChar w:fldCharType="separate"/>
          </w:r>
          <w:r>
            <w:t>12</w:t>
          </w:r>
          <w:r>
            <w:fldChar w:fldCharType="end"/>
          </w:r>
          <w:r>
            <w:fldChar w:fldCharType="end"/>
          </w:r>
        </w:p>
        <w:p w14:paraId="2B4A0A61">
          <w:pPr>
            <w:pStyle w:val="24"/>
            <w:tabs>
              <w:tab w:val="right" w:leader="dot" w:pos="8312"/>
            </w:tabs>
          </w:pPr>
          <w:r>
            <w:fldChar w:fldCharType="begin"/>
          </w:r>
          <w:r>
            <w:instrText xml:space="preserve"> HYPERLINK \l _Toc1667 </w:instrText>
          </w:r>
          <w:r>
            <w:fldChar w:fldCharType="separate"/>
          </w:r>
          <w:r>
            <w:rPr>
              <w:rFonts w:ascii="黑体" w:hAnsi="黑体" w:eastAsia="黑体"/>
            </w:rPr>
            <w:t>3.2.2 系统业务流程分析</w:t>
          </w:r>
          <w:r>
            <w:tab/>
          </w:r>
          <w:r>
            <w:fldChar w:fldCharType="begin"/>
          </w:r>
          <w:r>
            <w:instrText xml:space="preserve"> PAGEREF _Toc1667 \h </w:instrText>
          </w:r>
          <w:r>
            <w:fldChar w:fldCharType="separate"/>
          </w:r>
          <w:r>
            <w:t>12</w:t>
          </w:r>
          <w:r>
            <w:fldChar w:fldCharType="end"/>
          </w:r>
          <w:r>
            <w:fldChar w:fldCharType="end"/>
          </w:r>
        </w:p>
        <w:p w14:paraId="7528A1AE">
          <w:pPr>
            <w:pStyle w:val="24"/>
            <w:tabs>
              <w:tab w:val="right" w:leader="dot" w:pos="8312"/>
            </w:tabs>
          </w:pPr>
          <w:r>
            <w:fldChar w:fldCharType="begin"/>
          </w:r>
          <w:r>
            <w:instrText xml:space="preserve"> HYPERLINK \l _Toc18426 </w:instrText>
          </w:r>
          <w:r>
            <w:fldChar w:fldCharType="separate"/>
          </w:r>
          <w:r>
            <w:rPr>
              <w:rFonts w:ascii="黑体" w:hAnsi="黑体" w:eastAsia="黑体"/>
            </w:rPr>
            <w:t>3.2.3 系统用例分析</w:t>
          </w:r>
          <w:r>
            <w:tab/>
          </w:r>
          <w:r>
            <w:fldChar w:fldCharType="begin"/>
          </w:r>
          <w:r>
            <w:instrText xml:space="preserve"> PAGEREF _Toc18426 \h </w:instrText>
          </w:r>
          <w:r>
            <w:fldChar w:fldCharType="separate"/>
          </w:r>
          <w:r>
            <w:t>13</w:t>
          </w:r>
          <w:r>
            <w:fldChar w:fldCharType="end"/>
          </w:r>
          <w:r>
            <w:fldChar w:fldCharType="end"/>
          </w:r>
        </w:p>
        <w:p w14:paraId="7E0FB298">
          <w:pPr>
            <w:pStyle w:val="30"/>
            <w:tabs>
              <w:tab w:val="right" w:leader="dot" w:pos="8312"/>
            </w:tabs>
          </w:pPr>
          <w:r>
            <w:fldChar w:fldCharType="begin"/>
          </w:r>
          <w:r>
            <w:instrText xml:space="preserve"> HYPERLINK \l _Toc35 </w:instrText>
          </w:r>
          <w:r>
            <w:fldChar w:fldCharType="separate"/>
          </w:r>
          <w:r>
            <w:rPr>
              <w:rFonts w:ascii="黑体" w:hAnsi="黑体" w:eastAsia="黑体"/>
            </w:rPr>
            <w:t>3.3 非功能需求分析</w:t>
          </w:r>
          <w:r>
            <w:tab/>
          </w:r>
          <w:r>
            <w:fldChar w:fldCharType="begin"/>
          </w:r>
          <w:r>
            <w:instrText xml:space="preserve"> PAGEREF _Toc35 \h </w:instrText>
          </w:r>
          <w:r>
            <w:fldChar w:fldCharType="separate"/>
          </w:r>
          <w:r>
            <w:t>13</w:t>
          </w:r>
          <w:r>
            <w:fldChar w:fldCharType="end"/>
          </w:r>
          <w:r>
            <w:fldChar w:fldCharType="end"/>
          </w:r>
        </w:p>
        <w:p w14:paraId="7F044A78">
          <w:pPr>
            <w:pStyle w:val="27"/>
            <w:tabs>
              <w:tab w:val="right" w:leader="dot" w:pos="8312"/>
            </w:tabs>
          </w:pPr>
          <w:r>
            <w:fldChar w:fldCharType="begin"/>
          </w:r>
          <w:r>
            <w:instrText xml:space="preserve"> HYPERLINK \l _Toc24044 </w:instrText>
          </w:r>
          <w:r>
            <w:fldChar w:fldCharType="separate"/>
          </w:r>
          <w:r>
            <w:rPr>
              <w:rFonts w:ascii="黑体" w:hAnsi="黑体" w:eastAsia="黑体"/>
            </w:rPr>
            <w:t>第4章 系统设计</w:t>
          </w:r>
          <w:r>
            <w:tab/>
          </w:r>
          <w:r>
            <w:fldChar w:fldCharType="begin"/>
          </w:r>
          <w:r>
            <w:instrText xml:space="preserve"> PAGEREF _Toc24044 \h </w:instrText>
          </w:r>
          <w:r>
            <w:fldChar w:fldCharType="separate"/>
          </w:r>
          <w:r>
            <w:t>15</w:t>
          </w:r>
          <w:r>
            <w:fldChar w:fldCharType="end"/>
          </w:r>
          <w:r>
            <w:fldChar w:fldCharType="end"/>
          </w:r>
        </w:p>
        <w:p w14:paraId="25B7BE9F">
          <w:pPr>
            <w:pStyle w:val="30"/>
            <w:tabs>
              <w:tab w:val="right" w:leader="dot" w:pos="8312"/>
            </w:tabs>
          </w:pPr>
          <w:r>
            <w:fldChar w:fldCharType="begin"/>
          </w:r>
          <w:r>
            <w:instrText xml:space="preserve"> HYPERLINK \l _Toc32241 </w:instrText>
          </w:r>
          <w:r>
            <w:fldChar w:fldCharType="separate"/>
          </w:r>
          <w:r>
            <w:rPr>
              <w:rFonts w:ascii="黑体" w:hAnsi="黑体" w:eastAsia="黑体"/>
            </w:rPr>
            <w:t>4.1 总体设计</w:t>
          </w:r>
          <w:r>
            <w:tab/>
          </w:r>
          <w:r>
            <w:fldChar w:fldCharType="begin"/>
          </w:r>
          <w:r>
            <w:instrText xml:space="preserve"> PAGEREF _Toc32241 \h </w:instrText>
          </w:r>
          <w:r>
            <w:fldChar w:fldCharType="separate"/>
          </w:r>
          <w:r>
            <w:t>15</w:t>
          </w:r>
          <w:r>
            <w:fldChar w:fldCharType="end"/>
          </w:r>
          <w:r>
            <w:fldChar w:fldCharType="end"/>
          </w:r>
        </w:p>
        <w:p w14:paraId="74AF06B2">
          <w:pPr>
            <w:pStyle w:val="24"/>
            <w:tabs>
              <w:tab w:val="right" w:leader="dot" w:pos="8312"/>
            </w:tabs>
          </w:pPr>
          <w:r>
            <w:fldChar w:fldCharType="begin"/>
          </w:r>
          <w:r>
            <w:instrText xml:space="preserve"> HYPERLINK \l _Toc19763 </w:instrText>
          </w:r>
          <w:r>
            <w:fldChar w:fldCharType="separate"/>
          </w:r>
          <w:r>
            <w:rPr>
              <w:rFonts w:ascii="黑体" w:hAnsi="黑体" w:eastAsia="黑体"/>
            </w:rPr>
            <w:t>4.1.1 系统架构设计</w:t>
          </w:r>
          <w:r>
            <w:tab/>
          </w:r>
          <w:r>
            <w:fldChar w:fldCharType="begin"/>
          </w:r>
          <w:r>
            <w:instrText xml:space="preserve"> PAGEREF _Toc19763 \h </w:instrText>
          </w:r>
          <w:r>
            <w:fldChar w:fldCharType="separate"/>
          </w:r>
          <w:r>
            <w:t>15</w:t>
          </w:r>
          <w:r>
            <w:fldChar w:fldCharType="end"/>
          </w:r>
          <w:r>
            <w:fldChar w:fldCharType="end"/>
          </w:r>
        </w:p>
        <w:p w14:paraId="7D56762C">
          <w:pPr>
            <w:pStyle w:val="24"/>
            <w:tabs>
              <w:tab w:val="right" w:leader="dot" w:pos="8312"/>
            </w:tabs>
          </w:pPr>
          <w:r>
            <w:fldChar w:fldCharType="begin"/>
          </w:r>
          <w:r>
            <w:instrText xml:space="preserve"> HYPERLINK \l _Toc32556 </w:instrText>
          </w:r>
          <w:r>
            <w:fldChar w:fldCharType="separate"/>
          </w:r>
          <w:r>
            <w:rPr>
              <w:rFonts w:ascii="黑体" w:hAnsi="黑体" w:eastAsia="黑体"/>
            </w:rPr>
            <w:t>4.1.2 功能模块设计</w:t>
          </w:r>
          <w:r>
            <w:tab/>
          </w:r>
          <w:r>
            <w:fldChar w:fldCharType="begin"/>
          </w:r>
          <w:r>
            <w:instrText xml:space="preserve"> PAGEREF _Toc32556 \h </w:instrText>
          </w:r>
          <w:r>
            <w:fldChar w:fldCharType="separate"/>
          </w:r>
          <w:r>
            <w:t>15</w:t>
          </w:r>
          <w:r>
            <w:fldChar w:fldCharType="end"/>
          </w:r>
          <w:r>
            <w:fldChar w:fldCharType="end"/>
          </w:r>
        </w:p>
        <w:p w14:paraId="16A93C1B">
          <w:pPr>
            <w:pStyle w:val="24"/>
            <w:tabs>
              <w:tab w:val="right" w:leader="dot" w:pos="8312"/>
            </w:tabs>
          </w:pPr>
          <w:r>
            <w:fldChar w:fldCharType="begin"/>
          </w:r>
          <w:r>
            <w:instrText xml:space="preserve"> HYPERLINK \l _Toc16622 </w:instrText>
          </w:r>
          <w:r>
            <w:fldChar w:fldCharType="separate"/>
          </w:r>
          <w:r>
            <w:rPr>
              <w:rFonts w:ascii="黑体" w:hAnsi="黑体" w:eastAsia="黑体"/>
            </w:rPr>
            <w:t>4.1.3 系统安全设计</w:t>
          </w:r>
          <w:r>
            <w:tab/>
          </w:r>
          <w:r>
            <w:fldChar w:fldCharType="begin"/>
          </w:r>
          <w:r>
            <w:instrText xml:space="preserve"> PAGEREF _Toc16622 \h </w:instrText>
          </w:r>
          <w:r>
            <w:fldChar w:fldCharType="separate"/>
          </w:r>
          <w:r>
            <w:t>16</w:t>
          </w:r>
          <w:r>
            <w:fldChar w:fldCharType="end"/>
          </w:r>
          <w:r>
            <w:fldChar w:fldCharType="end"/>
          </w:r>
        </w:p>
        <w:p w14:paraId="1EBC1B14">
          <w:pPr>
            <w:pStyle w:val="30"/>
            <w:tabs>
              <w:tab w:val="right" w:leader="dot" w:pos="8312"/>
            </w:tabs>
          </w:pPr>
          <w:r>
            <w:fldChar w:fldCharType="begin"/>
          </w:r>
          <w:r>
            <w:instrText xml:space="preserve"> HYPERLINK \l _Toc4050 </w:instrText>
          </w:r>
          <w:r>
            <w:fldChar w:fldCharType="separate"/>
          </w:r>
          <w:r>
            <w:rPr>
              <w:rFonts w:ascii="黑体" w:hAnsi="黑体" w:eastAsia="黑体"/>
            </w:rPr>
            <w:t>4.2 数据库设计</w:t>
          </w:r>
          <w:r>
            <w:tab/>
          </w:r>
          <w:r>
            <w:fldChar w:fldCharType="begin"/>
          </w:r>
          <w:r>
            <w:instrText xml:space="preserve"> PAGEREF _Toc4050 \h </w:instrText>
          </w:r>
          <w:r>
            <w:fldChar w:fldCharType="separate"/>
          </w:r>
          <w:r>
            <w:t>16</w:t>
          </w:r>
          <w:r>
            <w:fldChar w:fldCharType="end"/>
          </w:r>
          <w:r>
            <w:fldChar w:fldCharType="end"/>
          </w:r>
        </w:p>
        <w:p w14:paraId="3AAD35B4">
          <w:pPr>
            <w:pStyle w:val="24"/>
            <w:tabs>
              <w:tab w:val="right" w:leader="dot" w:pos="8312"/>
            </w:tabs>
          </w:pPr>
          <w:r>
            <w:fldChar w:fldCharType="begin"/>
          </w:r>
          <w:r>
            <w:instrText xml:space="preserve"> HYPERLINK \l _Toc21789 </w:instrText>
          </w:r>
          <w:r>
            <w:fldChar w:fldCharType="separate"/>
          </w:r>
          <w:r>
            <w:rPr>
              <w:rFonts w:ascii="黑体" w:hAnsi="黑体" w:eastAsia="黑体"/>
            </w:rPr>
            <w:t>4.2.1 数据库E-R图设计</w:t>
          </w:r>
          <w:r>
            <w:tab/>
          </w:r>
          <w:r>
            <w:fldChar w:fldCharType="begin"/>
          </w:r>
          <w:r>
            <w:instrText xml:space="preserve"> PAGEREF _Toc21789 \h </w:instrText>
          </w:r>
          <w:r>
            <w:fldChar w:fldCharType="separate"/>
          </w:r>
          <w:r>
            <w:t>16</w:t>
          </w:r>
          <w:r>
            <w:fldChar w:fldCharType="end"/>
          </w:r>
          <w:r>
            <w:fldChar w:fldCharType="end"/>
          </w:r>
        </w:p>
        <w:p w14:paraId="47624161">
          <w:pPr>
            <w:pStyle w:val="24"/>
            <w:tabs>
              <w:tab w:val="right" w:leader="dot" w:pos="8312"/>
            </w:tabs>
          </w:pPr>
          <w:r>
            <w:fldChar w:fldCharType="begin"/>
          </w:r>
          <w:r>
            <w:instrText xml:space="preserve"> HYPERLINK \l _Toc25610 </w:instrText>
          </w:r>
          <w:r>
            <w:fldChar w:fldCharType="separate"/>
          </w:r>
          <w:r>
            <w:rPr>
              <w:rFonts w:ascii="黑体" w:hAnsi="黑体" w:eastAsia="黑体"/>
            </w:rPr>
            <w:t>4.2.2 数据表设计</w:t>
          </w:r>
          <w:r>
            <w:tab/>
          </w:r>
          <w:r>
            <w:fldChar w:fldCharType="begin"/>
          </w:r>
          <w:r>
            <w:instrText xml:space="preserve"> PAGEREF _Toc25610 \h </w:instrText>
          </w:r>
          <w:r>
            <w:fldChar w:fldCharType="separate"/>
          </w:r>
          <w:r>
            <w:t>17</w:t>
          </w:r>
          <w:r>
            <w:fldChar w:fldCharType="end"/>
          </w:r>
          <w:r>
            <w:fldChar w:fldCharType="end"/>
          </w:r>
        </w:p>
        <w:p w14:paraId="210E9944">
          <w:pPr>
            <w:pStyle w:val="27"/>
            <w:tabs>
              <w:tab w:val="right" w:leader="dot" w:pos="8312"/>
            </w:tabs>
          </w:pPr>
          <w:r>
            <w:fldChar w:fldCharType="begin"/>
          </w:r>
          <w:r>
            <w:instrText xml:space="preserve"> HYPERLINK \l _Toc31940 </w:instrText>
          </w:r>
          <w:r>
            <w:fldChar w:fldCharType="separate"/>
          </w:r>
          <w:r>
            <w:rPr>
              <w:rFonts w:ascii="黑体" w:hAnsi="黑体" w:eastAsia="黑体"/>
            </w:rPr>
            <w:t>第5章 系统实现</w:t>
          </w:r>
          <w:r>
            <w:tab/>
          </w:r>
          <w:r>
            <w:fldChar w:fldCharType="begin"/>
          </w:r>
          <w:r>
            <w:instrText xml:space="preserve"> PAGEREF _Toc31940 \h </w:instrText>
          </w:r>
          <w:r>
            <w:fldChar w:fldCharType="separate"/>
          </w:r>
          <w:r>
            <w:t>27</w:t>
          </w:r>
          <w:r>
            <w:fldChar w:fldCharType="end"/>
          </w:r>
          <w:r>
            <w:fldChar w:fldCharType="end"/>
          </w:r>
        </w:p>
        <w:p w14:paraId="12EEAA99">
          <w:pPr>
            <w:pStyle w:val="30"/>
            <w:tabs>
              <w:tab w:val="right" w:leader="dot" w:pos="8312"/>
            </w:tabs>
          </w:pPr>
          <w:r>
            <w:fldChar w:fldCharType="begin"/>
          </w:r>
          <w:r>
            <w:instrText xml:space="preserve"> HYPERLINK \l _Toc31812 </w:instrText>
          </w:r>
          <w:r>
            <w:fldChar w:fldCharType="separate"/>
          </w:r>
          <w:r>
            <w:rPr>
              <w:rFonts w:ascii="黑体" w:hAnsi="黑体" w:eastAsia="黑体"/>
            </w:rPr>
            <w:t>5.1 登录注册模块实现</w:t>
          </w:r>
          <w:r>
            <w:tab/>
          </w:r>
          <w:r>
            <w:fldChar w:fldCharType="begin"/>
          </w:r>
          <w:r>
            <w:instrText xml:space="preserve"> PAGEREF _Toc31812 \h </w:instrText>
          </w:r>
          <w:r>
            <w:fldChar w:fldCharType="separate"/>
          </w:r>
          <w:r>
            <w:t>27</w:t>
          </w:r>
          <w:r>
            <w:fldChar w:fldCharType="end"/>
          </w:r>
          <w:r>
            <w:fldChar w:fldCharType="end"/>
          </w:r>
        </w:p>
        <w:p w14:paraId="7C3D34D5">
          <w:pPr>
            <w:pStyle w:val="24"/>
            <w:tabs>
              <w:tab w:val="right" w:leader="dot" w:pos="8312"/>
            </w:tabs>
          </w:pPr>
          <w:r>
            <w:fldChar w:fldCharType="begin"/>
          </w:r>
          <w:r>
            <w:instrText xml:space="preserve"> HYPERLINK \l _Toc4652 </w:instrText>
          </w:r>
          <w:r>
            <w:fldChar w:fldCharType="separate"/>
          </w:r>
          <w:r>
            <w:rPr>
              <w:rFonts w:ascii="黑体" w:hAnsi="黑体" w:eastAsia="黑体"/>
            </w:rPr>
            <w:t>5.1.1 用户注册</w:t>
          </w:r>
          <w:r>
            <w:tab/>
          </w:r>
          <w:r>
            <w:fldChar w:fldCharType="begin"/>
          </w:r>
          <w:r>
            <w:instrText xml:space="preserve"> PAGEREF _Toc4652 \h </w:instrText>
          </w:r>
          <w:r>
            <w:fldChar w:fldCharType="separate"/>
          </w:r>
          <w:r>
            <w:t>27</w:t>
          </w:r>
          <w:r>
            <w:fldChar w:fldCharType="end"/>
          </w:r>
          <w:r>
            <w:fldChar w:fldCharType="end"/>
          </w:r>
        </w:p>
        <w:p w14:paraId="6588D266">
          <w:pPr>
            <w:pStyle w:val="24"/>
            <w:tabs>
              <w:tab w:val="right" w:leader="dot" w:pos="8312"/>
            </w:tabs>
          </w:pPr>
          <w:r>
            <w:fldChar w:fldCharType="begin"/>
          </w:r>
          <w:r>
            <w:instrText xml:space="preserve"> HYPERLINK \l _Toc32494 </w:instrText>
          </w:r>
          <w:r>
            <w:fldChar w:fldCharType="separate"/>
          </w:r>
          <w:r>
            <w:rPr>
              <w:rFonts w:ascii="黑体" w:hAnsi="黑体" w:eastAsia="黑体"/>
            </w:rPr>
            <w:t>5.1.2 用户登录</w:t>
          </w:r>
          <w:r>
            <w:tab/>
          </w:r>
          <w:r>
            <w:fldChar w:fldCharType="begin"/>
          </w:r>
          <w:r>
            <w:instrText xml:space="preserve"> PAGEREF _Toc32494 \h </w:instrText>
          </w:r>
          <w:r>
            <w:fldChar w:fldCharType="separate"/>
          </w:r>
          <w:r>
            <w:t>27</w:t>
          </w:r>
          <w:r>
            <w:fldChar w:fldCharType="end"/>
          </w:r>
          <w:r>
            <w:fldChar w:fldCharType="end"/>
          </w:r>
        </w:p>
        <w:p w14:paraId="067805CE">
          <w:pPr>
            <w:pStyle w:val="24"/>
            <w:tabs>
              <w:tab w:val="right" w:leader="dot" w:pos="8312"/>
            </w:tabs>
          </w:pPr>
          <w:r>
            <w:fldChar w:fldCharType="begin"/>
          </w:r>
          <w:r>
            <w:instrText xml:space="preserve"> HYPERLINK \l _Toc10791 </w:instrText>
          </w:r>
          <w:r>
            <w:fldChar w:fldCharType="separate"/>
          </w:r>
          <w:r>
            <w:rPr>
              <w:rFonts w:ascii="黑体" w:hAnsi="黑体" w:eastAsia="黑体"/>
            </w:rPr>
            <w:t>5.1.3 密码加密实现</w:t>
          </w:r>
          <w:r>
            <w:tab/>
          </w:r>
          <w:r>
            <w:fldChar w:fldCharType="begin"/>
          </w:r>
          <w:r>
            <w:instrText xml:space="preserve"> PAGEREF _Toc10791 \h </w:instrText>
          </w:r>
          <w:r>
            <w:fldChar w:fldCharType="separate"/>
          </w:r>
          <w:r>
            <w:t>27</w:t>
          </w:r>
          <w:r>
            <w:fldChar w:fldCharType="end"/>
          </w:r>
          <w:r>
            <w:fldChar w:fldCharType="end"/>
          </w:r>
        </w:p>
        <w:p w14:paraId="2BD53963">
          <w:pPr>
            <w:pStyle w:val="30"/>
            <w:tabs>
              <w:tab w:val="right" w:leader="dot" w:pos="8312"/>
            </w:tabs>
          </w:pPr>
          <w:r>
            <w:fldChar w:fldCharType="begin"/>
          </w:r>
          <w:r>
            <w:instrText xml:space="preserve"> HYPERLINK \l _Toc7466 </w:instrText>
          </w:r>
          <w:r>
            <w:fldChar w:fldCharType="separate"/>
          </w:r>
          <w:r>
            <w:rPr>
              <w:rFonts w:ascii="黑体" w:hAnsi="黑体" w:eastAsia="黑体"/>
            </w:rPr>
            <w:t>5.2 前台功能实现</w:t>
          </w:r>
          <w:r>
            <w:tab/>
          </w:r>
          <w:r>
            <w:fldChar w:fldCharType="begin"/>
          </w:r>
          <w:r>
            <w:instrText xml:space="preserve"> PAGEREF _Toc7466 \h </w:instrText>
          </w:r>
          <w:r>
            <w:fldChar w:fldCharType="separate"/>
          </w:r>
          <w:r>
            <w:t>27</w:t>
          </w:r>
          <w:r>
            <w:fldChar w:fldCharType="end"/>
          </w:r>
          <w:r>
            <w:fldChar w:fldCharType="end"/>
          </w:r>
        </w:p>
        <w:p w14:paraId="33DD7974">
          <w:pPr>
            <w:pStyle w:val="24"/>
            <w:tabs>
              <w:tab w:val="right" w:leader="dot" w:pos="8312"/>
            </w:tabs>
          </w:pPr>
          <w:r>
            <w:fldChar w:fldCharType="begin"/>
          </w:r>
          <w:r>
            <w:instrText xml:space="preserve"> HYPERLINK \l _Toc19079 </w:instrText>
          </w:r>
          <w:r>
            <w:fldChar w:fldCharType="separate"/>
          </w:r>
          <w:r>
            <w:rPr>
              <w:rFonts w:ascii="黑体" w:hAnsi="黑体" w:eastAsia="黑体"/>
            </w:rPr>
            <w:t>5.2.1 首页展示</w:t>
          </w:r>
          <w:r>
            <w:tab/>
          </w:r>
          <w:r>
            <w:fldChar w:fldCharType="begin"/>
          </w:r>
          <w:r>
            <w:instrText xml:space="preserve"> PAGEREF _Toc19079 \h </w:instrText>
          </w:r>
          <w:r>
            <w:fldChar w:fldCharType="separate"/>
          </w:r>
          <w:r>
            <w:t>27</w:t>
          </w:r>
          <w:r>
            <w:fldChar w:fldCharType="end"/>
          </w:r>
          <w:r>
            <w:fldChar w:fldCharType="end"/>
          </w:r>
        </w:p>
        <w:p w14:paraId="5092E79B">
          <w:pPr>
            <w:pStyle w:val="24"/>
            <w:tabs>
              <w:tab w:val="right" w:leader="dot" w:pos="8312"/>
            </w:tabs>
          </w:pPr>
          <w:r>
            <w:fldChar w:fldCharType="begin"/>
          </w:r>
          <w:r>
            <w:instrText xml:space="preserve"> HYPERLINK \l _Toc16881 </w:instrText>
          </w:r>
          <w:r>
            <w:fldChar w:fldCharType="separate"/>
          </w:r>
          <w:r>
            <w:rPr>
              <w:rFonts w:ascii="黑体" w:hAnsi="黑体" w:eastAsia="黑体"/>
            </w:rPr>
            <w:t>5.2.2 景点浏览与详情</w:t>
          </w:r>
          <w:r>
            <w:tab/>
          </w:r>
          <w:r>
            <w:fldChar w:fldCharType="begin"/>
          </w:r>
          <w:r>
            <w:instrText xml:space="preserve"> PAGEREF _Toc16881 \h </w:instrText>
          </w:r>
          <w:r>
            <w:fldChar w:fldCharType="separate"/>
          </w:r>
          <w:r>
            <w:t>28</w:t>
          </w:r>
          <w:r>
            <w:fldChar w:fldCharType="end"/>
          </w:r>
          <w:r>
            <w:fldChar w:fldCharType="end"/>
          </w:r>
        </w:p>
        <w:p w14:paraId="49C294CF">
          <w:pPr>
            <w:pStyle w:val="24"/>
            <w:tabs>
              <w:tab w:val="right" w:leader="dot" w:pos="8312"/>
            </w:tabs>
          </w:pPr>
          <w:r>
            <w:fldChar w:fldCharType="begin"/>
          </w:r>
          <w:r>
            <w:instrText xml:space="preserve"> HYPERLINK \l _Toc25888 </w:instrText>
          </w:r>
          <w:r>
            <w:fldChar w:fldCharType="separate"/>
          </w:r>
          <w:r>
            <w:rPr>
              <w:rFonts w:ascii="黑体" w:hAnsi="黑体" w:eastAsia="黑体"/>
            </w:rPr>
            <w:t>5.2.3 酒店浏览</w:t>
          </w:r>
          <w:r>
            <w:tab/>
          </w:r>
          <w:r>
            <w:fldChar w:fldCharType="begin"/>
          </w:r>
          <w:r>
            <w:instrText xml:space="preserve"> PAGEREF _Toc25888 \h </w:instrText>
          </w:r>
          <w:r>
            <w:fldChar w:fldCharType="separate"/>
          </w:r>
          <w:r>
            <w:t>28</w:t>
          </w:r>
          <w:r>
            <w:fldChar w:fldCharType="end"/>
          </w:r>
          <w:r>
            <w:fldChar w:fldCharType="end"/>
          </w:r>
        </w:p>
        <w:p w14:paraId="65762996">
          <w:pPr>
            <w:pStyle w:val="24"/>
            <w:tabs>
              <w:tab w:val="right" w:leader="dot" w:pos="8312"/>
            </w:tabs>
          </w:pPr>
          <w:r>
            <w:fldChar w:fldCharType="begin"/>
          </w:r>
          <w:r>
            <w:instrText xml:space="preserve"> HYPERLINK \l _Toc1919 </w:instrText>
          </w:r>
          <w:r>
            <w:fldChar w:fldCharType="separate"/>
          </w:r>
          <w:r>
            <w:rPr>
              <w:rFonts w:ascii="黑体" w:hAnsi="黑体" w:eastAsia="黑体"/>
            </w:rPr>
            <w:t>5.2.4 特产商城与订单</w:t>
          </w:r>
          <w:r>
            <w:tab/>
          </w:r>
          <w:r>
            <w:fldChar w:fldCharType="begin"/>
          </w:r>
          <w:r>
            <w:instrText xml:space="preserve"> PAGEREF _Toc1919 \h </w:instrText>
          </w:r>
          <w:r>
            <w:fldChar w:fldCharType="separate"/>
          </w:r>
          <w:r>
            <w:t>28</w:t>
          </w:r>
          <w:r>
            <w:fldChar w:fldCharType="end"/>
          </w:r>
          <w:r>
            <w:fldChar w:fldCharType="end"/>
          </w:r>
        </w:p>
        <w:p w14:paraId="1EC59AB9">
          <w:pPr>
            <w:pStyle w:val="24"/>
            <w:tabs>
              <w:tab w:val="right" w:leader="dot" w:pos="8312"/>
            </w:tabs>
          </w:pPr>
          <w:r>
            <w:fldChar w:fldCharType="begin"/>
          </w:r>
          <w:r>
            <w:instrText xml:space="preserve"> HYPERLINK \l _Toc17422 </w:instrText>
          </w:r>
          <w:r>
            <w:fldChar w:fldCharType="separate"/>
          </w:r>
          <w:r>
            <w:rPr>
              <w:rFonts w:ascii="黑体" w:hAnsi="黑体" w:eastAsia="黑体"/>
            </w:rPr>
            <w:t>5.2.5 攻略发布与浏览</w:t>
          </w:r>
          <w:r>
            <w:tab/>
          </w:r>
          <w:r>
            <w:fldChar w:fldCharType="begin"/>
          </w:r>
          <w:r>
            <w:instrText xml:space="preserve"> PAGEREF _Toc17422 \h </w:instrText>
          </w:r>
          <w:r>
            <w:fldChar w:fldCharType="separate"/>
          </w:r>
          <w:r>
            <w:t>28</w:t>
          </w:r>
          <w:r>
            <w:fldChar w:fldCharType="end"/>
          </w:r>
          <w:r>
            <w:fldChar w:fldCharType="end"/>
          </w:r>
        </w:p>
        <w:p w14:paraId="79C99508">
          <w:pPr>
            <w:pStyle w:val="24"/>
            <w:tabs>
              <w:tab w:val="right" w:leader="dot" w:pos="8312"/>
            </w:tabs>
          </w:pPr>
          <w:r>
            <w:fldChar w:fldCharType="begin"/>
          </w:r>
          <w:r>
            <w:instrText xml:space="preserve"> HYPERLINK \l _Toc3333 </w:instrText>
          </w:r>
          <w:r>
            <w:fldChar w:fldCharType="separate"/>
          </w:r>
          <w:r>
            <w:rPr>
              <w:rFonts w:ascii="黑体" w:hAnsi="黑体" w:eastAsia="黑体"/>
            </w:rPr>
            <w:t>5.2.6 评论与收藏</w:t>
          </w:r>
          <w:r>
            <w:tab/>
          </w:r>
          <w:r>
            <w:fldChar w:fldCharType="begin"/>
          </w:r>
          <w:r>
            <w:instrText xml:space="preserve"> PAGEREF _Toc3333 \h </w:instrText>
          </w:r>
          <w:r>
            <w:fldChar w:fldCharType="separate"/>
          </w:r>
          <w:r>
            <w:t>29</w:t>
          </w:r>
          <w:r>
            <w:fldChar w:fldCharType="end"/>
          </w:r>
          <w:r>
            <w:fldChar w:fldCharType="end"/>
          </w:r>
        </w:p>
        <w:p w14:paraId="0F3C94C7">
          <w:pPr>
            <w:pStyle w:val="30"/>
            <w:tabs>
              <w:tab w:val="right" w:leader="dot" w:pos="8312"/>
            </w:tabs>
          </w:pPr>
          <w:r>
            <w:fldChar w:fldCharType="begin"/>
          </w:r>
          <w:r>
            <w:instrText xml:space="preserve"> HYPERLINK \l _Toc14629 </w:instrText>
          </w:r>
          <w:r>
            <w:fldChar w:fldCharType="separate"/>
          </w:r>
          <w:r>
            <w:rPr>
              <w:rFonts w:ascii="黑体" w:hAnsi="黑体" w:eastAsia="黑体"/>
            </w:rPr>
            <w:t>5.3 后台管理模块实现</w:t>
          </w:r>
          <w:r>
            <w:tab/>
          </w:r>
          <w:r>
            <w:fldChar w:fldCharType="begin"/>
          </w:r>
          <w:r>
            <w:instrText xml:space="preserve"> PAGEREF _Toc14629 \h </w:instrText>
          </w:r>
          <w:r>
            <w:fldChar w:fldCharType="separate"/>
          </w:r>
          <w:r>
            <w:t>29</w:t>
          </w:r>
          <w:r>
            <w:fldChar w:fldCharType="end"/>
          </w:r>
          <w:r>
            <w:fldChar w:fldCharType="end"/>
          </w:r>
        </w:p>
        <w:p w14:paraId="5E224DD9">
          <w:pPr>
            <w:pStyle w:val="24"/>
            <w:tabs>
              <w:tab w:val="right" w:leader="dot" w:pos="8312"/>
            </w:tabs>
          </w:pPr>
          <w:r>
            <w:fldChar w:fldCharType="begin"/>
          </w:r>
          <w:r>
            <w:instrText xml:space="preserve"> HYPERLINK \l _Toc22251 </w:instrText>
          </w:r>
          <w:r>
            <w:fldChar w:fldCharType="separate"/>
          </w:r>
          <w:r>
            <w:rPr>
              <w:rFonts w:ascii="黑体" w:hAnsi="黑体" w:eastAsia="黑体"/>
            </w:rPr>
            <w:t>5.3.1 景点管理</w:t>
          </w:r>
          <w:r>
            <w:tab/>
          </w:r>
          <w:r>
            <w:fldChar w:fldCharType="begin"/>
          </w:r>
          <w:r>
            <w:instrText xml:space="preserve"> PAGEREF _Toc22251 \h </w:instrText>
          </w:r>
          <w:r>
            <w:fldChar w:fldCharType="separate"/>
          </w:r>
          <w:r>
            <w:t>29</w:t>
          </w:r>
          <w:r>
            <w:fldChar w:fldCharType="end"/>
          </w:r>
          <w:r>
            <w:fldChar w:fldCharType="end"/>
          </w:r>
        </w:p>
        <w:p w14:paraId="573F8390">
          <w:pPr>
            <w:pStyle w:val="24"/>
            <w:tabs>
              <w:tab w:val="right" w:leader="dot" w:pos="8312"/>
            </w:tabs>
          </w:pPr>
          <w:r>
            <w:fldChar w:fldCharType="begin"/>
          </w:r>
          <w:r>
            <w:instrText xml:space="preserve"> HYPERLINK \l _Toc12700 </w:instrText>
          </w:r>
          <w:r>
            <w:fldChar w:fldCharType="separate"/>
          </w:r>
          <w:r>
            <w:rPr>
              <w:rFonts w:ascii="黑体" w:hAnsi="黑体" w:eastAsia="黑体"/>
            </w:rPr>
            <w:t>5.3.2 酒店管理</w:t>
          </w:r>
          <w:r>
            <w:tab/>
          </w:r>
          <w:r>
            <w:fldChar w:fldCharType="begin"/>
          </w:r>
          <w:r>
            <w:instrText xml:space="preserve"> PAGEREF _Toc12700 \h </w:instrText>
          </w:r>
          <w:r>
            <w:fldChar w:fldCharType="separate"/>
          </w:r>
          <w:r>
            <w:t>29</w:t>
          </w:r>
          <w:r>
            <w:fldChar w:fldCharType="end"/>
          </w:r>
          <w:r>
            <w:fldChar w:fldCharType="end"/>
          </w:r>
        </w:p>
        <w:p w14:paraId="445E3F74">
          <w:pPr>
            <w:pStyle w:val="24"/>
            <w:tabs>
              <w:tab w:val="right" w:leader="dot" w:pos="8312"/>
            </w:tabs>
          </w:pPr>
          <w:r>
            <w:fldChar w:fldCharType="begin"/>
          </w:r>
          <w:r>
            <w:instrText xml:space="preserve"> HYPERLINK \l _Toc30252 </w:instrText>
          </w:r>
          <w:r>
            <w:fldChar w:fldCharType="separate"/>
          </w:r>
          <w:r>
            <w:rPr>
              <w:rFonts w:ascii="黑体" w:hAnsi="黑体" w:eastAsia="黑体"/>
            </w:rPr>
            <w:t>5.3.3 特产管理</w:t>
          </w:r>
          <w:r>
            <w:tab/>
          </w:r>
          <w:r>
            <w:fldChar w:fldCharType="begin"/>
          </w:r>
          <w:r>
            <w:instrText xml:space="preserve"> PAGEREF _Toc30252 \h </w:instrText>
          </w:r>
          <w:r>
            <w:fldChar w:fldCharType="separate"/>
          </w:r>
          <w:r>
            <w:t>29</w:t>
          </w:r>
          <w:r>
            <w:fldChar w:fldCharType="end"/>
          </w:r>
          <w:r>
            <w:fldChar w:fldCharType="end"/>
          </w:r>
        </w:p>
        <w:p w14:paraId="5C5D6902">
          <w:pPr>
            <w:pStyle w:val="24"/>
            <w:tabs>
              <w:tab w:val="right" w:leader="dot" w:pos="8312"/>
            </w:tabs>
          </w:pPr>
          <w:r>
            <w:fldChar w:fldCharType="begin"/>
          </w:r>
          <w:r>
            <w:instrText xml:space="preserve"> HYPERLINK \l _Toc6276 </w:instrText>
          </w:r>
          <w:r>
            <w:fldChar w:fldCharType="separate"/>
          </w:r>
          <w:r>
            <w:rPr>
              <w:rFonts w:ascii="黑体" w:hAnsi="黑体" w:eastAsia="黑体"/>
            </w:rPr>
            <w:t>5.3.4 用户管理</w:t>
          </w:r>
          <w:r>
            <w:tab/>
          </w:r>
          <w:r>
            <w:fldChar w:fldCharType="begin"/>
          </w:r>
          <w:r>
            <w:instrText xml:space="preserve"> PAGEREF _Toc6276 \h </w:instrText>
          </w:r>
          <w:r>
            <w:fldChar w:fldCharType="separate"/>
          </w:r>
          <w:r>
            <w:t>30</w:t>
          </w:r>
          <w:r>
            <w:fldChar w:fldCharType="end"/>
          </w:r>
          <w:r>
            <w:fldChar w:fldCharType="end"/>
          </w:r>
        </w:p>
        <w:p w14:paraId="10498043">
          <w:pPr>
            <w:pStyle w:val="24"/>
            <w:tabs>
              <w:tab w:val="right" w:leader="dot" w:pos="8312"/>
            </w:tabs>
          </w:pPr>
          <w:r>
            <w:fldChar w:fldCharType="begin"/>
          </w:r>
          <w:r>
            <w:instrText xml:space="preserve"> HYPERLINK \l _Toc22420 </w:instrText>
          </w:r>
          <w:r>
            <w:fldChar w:fldCharType="separate"/>
          </w:r>
          <w:r>
            <w:rPr>
              <w:rFonts w:ascii="黑体" w:hAnsi="黑体" w:eastAsia="黑体"/>
            </w:rPr>
            <w:t>5.3.5 订单管理</w:t>
          </w:r>
          <w:r>
            <w:tab/>
          </w:r>
          <w:r>
            <w:fldChar w:fldCharType="begin"/>
          </w:r>
          <w:r>
            <w:instrText xml:space="preserve"> PAGEREF _Toc22420 \h </w:instrText>
          </w:r>
          <w:r>
            <w:fldChar w:fldCharType="separate"/>
          </w:r>
          <w:r>
            <w:t>30</w:t>
          </w:r>
          <w:r>
            <w:fldChar w:fldCharType="end"/>
          </w:r>
          <w:r>
            <w:fldChar w:fldCharType="end"/>
          </w:r>
        </w:p>
        <w:p w14:paraId="36028B21">
          <w:pPr>
            <w:pStyle w:val="24"/>
            <w:tabs>
              <w:tab w:val="right" w:leader="dot" w:pos="8312"/>
            </w:tabs>
          </w:pPr>
          <w:r>
            <w:fldChar w:fldCharType="begin"/>
          </w:r>
          <w:r>
            <w:instrText xml:space="preserve"> HYPERLINK \l _Toc1417 </w:instrText>
          </w:r>
          <w:r>
            <w:fldChar w:fldCharType="separate"/>
          </w:r>
          <w:r>
            <w:rPr>
              <w:rFonts w:ascii="黑体" w:hAnsi="黑体" w:eastAsia="黑体"/>
            </w:rPr>
            <w:t>5.3.6 攻略管理</w:t>
          </w:r>
          <w:r>
            <w:tab/>
          </w:r>
          <w:r>
            <w:fldChar w:fldCharType="begin"/>
          </w:r>
          <w:r>
            <w:instrText xml:space="preserve"> PAGEREF _Toc1417 \h </w:instrText>
          </w:r>
          <w:r>
            <w:fldChar w:fldCharType="separate"/>
          </w:r>
          <w:r>
            <w:t>30</w:t>
          </w:r>
          <w:r>
            <w:fldChar w:fldCharType="end"/>
          </w:r>
          <w:r>
            <w:fldChar w:fldCharType="end"/>
          </w:r>
        </w:p>
        <w:p w14:paraId="625E66B2">
          <w:pPr>
            <w:pStyle w:val="24"/>
            <w:tabs>
              <w:tab w:val="right" w:leader="dot" w:pos="8312"/>
            </w:tabs>
          </w:pPr>
          <w:r>
            <w:fldChar w:fldCharType="begin"/>
          </w:r>
          <w:r>
            <w:instrText xml:space="preserve"> HYPERLINK \l _Toc25064 </w:instrText>
          </w:r>
          <w:r>
            <w:fldChar w:fldCharType="separate"/>
          </w:r>
          <w:r>
            <w:rPr>
              <w:rFonts w:ascii="黑体" w:hAnsi="黑体" w:eastAsia="黑体"/>
            </w:rPr>
            <w:t>5.3.7 评论管理</w:t>
          </w:r>
          <w:r>
            <w:tab/>
          </w:r>
          <w:r>
            <w:fldChar w:fldCharType="begin"/>
          </w:r>
          <w:r>
            <w:instrText xml:space="preserve"> PAGEREF _Toc25064 \h </w:instrText>
          </w:r>
          <w:r>
            <w:fldChar w:fldCharType="separate"/>
          </w:r>
          <w:r>
            <w:t>30</w:t>
          </w:r>
          <w:r>
            <w:fldChar w:fldCharType="end"/>
          </w:r>
          <w:r>
            <w:fldChar w:fldCharType="end"/>
          </w:r>
        </w:p>
        <w:p w14:paraId="416AF58F">
          <w:pPr>
            <w:pStyle w:val="24"/>
            <w:tabs>
              <w:tab w:val="right" w:leader="dot" w:pos="8312"/>
            </w:tabs>
          </w:pPr>
          <w:r>
            <w:fldChar w:fldCharType="begin"/>
          </w:r>
          <w:r>
            <w:instrText xml:space="preserve"> HYPERLINK \l _Toc25349 </w:instrText>
          </w:r>
          <w:r>
            <w:fldChar w:fldCharType="separate"/>
          </w:r>
          <w:r>
            <w:rPr>
              <w:rFonts w:ascii="黑体" w:hAnsi="黑体" w:eastAsia="黑体"/>
            </w:rPr>
            <w:t>5.3.8 日志管理</w:t>
          </w:r>
          <w:r>
            <w:tab/>
          </w:r>
          <w:r>
            <w:fldChar w:fldCharType="begin"/>
          </w:r>
          <w:r>
            <w:instrText xml:space="preserve"> PAGEREF _Toc25349 \h </w:instrText>
          </w:r>
          <w:r>
            <w:fldChar w:fldCharType="separate"/>
          </w:r>
          <w:r>
            <w:t>30</w:t>
          </w:r>
          <w:r>
            <w:fldChar w:fldCharType="end"/>
          </w:r>
          <w:r>
            <w:fldChar w:fldCharType="end"/>
          </w:r>
        </w:p>
        <w:p w14:paraId="6BC7C83A">
          <w:pPr>
            <w:pStyle w:val="27"/>
            <w:tabs>
              <w:tab w:val="right" w:leader="dot" w:pos="8312"/>
            </w:tabs>
          </w:pPr>
          <w:r>
            <w:fldChar w:fldCharType="begin"/>
          </w:r>
          <w:r>
            <w:instrText xml:space="preserve"> HYPERLINK \l _Toc567 </w:instrText>
          </w:r>
          <w:r>
            <w:fldChar w:fldCharType="separate"/>
          </w:r>
          <w:r>
            <w:rPr>
              <w:rFonts w:ascii="黑体" w:hAnsi="黑体" w:eastAsia="黑体"/>
            </w:rPr>
            <w:t>第6章 系统测试</w:t>
          </w:r>
          <w:r>
            <w:tab/>
          </w:r>
          <w:r>
            <w:fldChar w:fldCharType="begin"/>
          </w:r>
          <w:r>
            <w:instrText xml:space="preserve"> PAGEREF _Toc567 \h </w:instrText>
          </w:r>
          <w:r>
            <w:fldChar w:fldCharType="separate"/>
          </w:r>
          <w:r>
            <w:t>31</w:t>
          </w:r>
          <w:r>
            <w:fldChar w:fldCharType="end"/>
          </w:r>
          <w:r>
            <w:fldChar w:fldCharType="end"/>
          </w:r>
        </w:p>
        <w:p w14:paraId="0B7527C3">
          <w:pPr>
            <w:pStyle w:val="30"/>
            <w:tabs>
              <w:tab w:val="right" w:leader="dot" w:pos="8312"/>
            </w:tabs>
          </w:pPr>
          <w:r>
            <w:fldChar w:fldCharType="begin"/>
          </w:r>
          <w:r>
            <w:instrText xml:space="preserve"> HYPERLINK \l _Toc19828 </w:instrText>
          </w:r>
          <w:r>
            <w:fldChar w:fldCharType="separate"/>
          </w:r>
          <w:r>
            <w:rPr>
              <w:rFonts w:ascii="黑体" w:hAnsi="黑体" w:eastAsia="黑体"/>
            </w:rPr>
            <w:t>6.1 测试环境</w:t>
          </w:r>
          <w:r>
            <w:tab/>
          </w:r>
          <w:r>
            <w:fldChar w:fldCharType="begin"/>
          </w:r>
          <w:r>
            <w:instrText xml:space="preserve"> PAGEREF _Toc19828 \h </w:instrText>
          </w:r>
          <w:r>
            <w:fldChar w:fldCharType="separate"/>
          </w:r>
          <w:r>
            <w:t>31</w:t>
          </w:r>
          <w:r>
            <w:fldChar w:fldCharType="end"/>
          </w:r>
          <w:r>
            <w:fldChar w:fldCharType="end"/>
          </w:r>
        </w:p>
        <w:p w14:paraId="02605936">
          <w:pPr>
            <w:pStyle w:val="30"/>
            <w:tabs>
              <w:tab w:val="right" w:leader="dot" w:pos="8312"/>
            </w:tabs>
          </w:pPr>
          <w:r>
            <w:fldChar w:fldCharType="begin"/>
          </w:r>
          <w:r>
            <w:instrText xml:space="preserve"> HYPERLINK \l _Toc32754 </w:instrText>
          </w:r>
          <w:r>
            <w:fldChar w:fldCharType="separate"/>
          </w:r>
          <w:r>
            <w:rPr>
              <w:rFonts w:ascii="黑体" w:hAnsi="黑体" w:eastAsia="黑体"/>
            </w:rPr>
            <w:t>6.2 测试用例</w:t>
          </w:r>
          <w:r>
            <w:tab/>
          </w:r>
          <w:r>
            <w:fldChar w:fldCharType="begin"/>
          </w:r>
          <w:r>
            <w:instrText xml:space="preserve"> PAGEREF _Toc32754 \h </w:instrText>
          </w:r>
          <w:r>
            <w:fldChar w:fldCharType="separate"/>
          </w:r>
          <w:r>
            <w:t>31</w:t>
          </w:r>
          <w:r>
            <w:fldChar w:fldCharType="end"/>
          </w:r>
          <w:r>
            <w:fldChar w:fldCharType="end"/>
          </w:r>
        </w:p>
        <w:p w14:paraId="753FD663">
          <w:pPr>
            <w:pStyle w:val="27"/>
            <w:tabs>
              <w:tab w:val="right" w:leader="dot" w:pos="8312"/>
            </w:tabs>
          </w:pPr>
          <w:r>
            <w:fldChar w:fldCharType="begin"/>
          </w:r>
          <w:r>
            <w:instrText xml:space="preserve"> HYPERLINK \l _Toc16330 </w:instrText>
          </w:r>
          <w:r>
            <w:fldChar w:fldCharType="separate"/>
          </w:r>
          <w:r>
            <w:rPr>
              <w:rFonts w:ascii="黑体" w:hAnsi="黑体" w:eastAsia="黑体"/>
            </w:rPr>
            <w:t>第7章 总结与展望</w:t>
          </w:r>
          <w:r>
            <w:tab/>
          </w:r>
          <w:r>
            <w:fldChar w:fldCharType="begin"/>
          </w:r>
          <w:r>
            <w:instrText xml:space="preserve"> PAGEREF _Toc16330 \h </w:instrText>
          </w:r>
          <w:r>
            <w:fldChar w:fldCharType="separate"/>
          </w:r>
          <w:r>
            <w:t>33</w:t>
          </w:r>
          <w:r>
            <w:fldChar w:fldCharType="end"/>
          </w:r>
          <w:r>
            <w:fldChar w:fldCharType="end"/>
          </w:r>
        </w:p>
        <w:p w14:paraId="43E2BEFC">
          <w:pPr>
            <w:pStyle w:val="30"/>
            <w:tabs>
              <w:tab w:val="right" w:leader="dot" w:pos="8312"/>
            </w:tabs>
          </w:pPr>
          <w:r>
            <w:fldChar w:fldCharType="begin"/>
          </w:r>
          <w:r>
            <w:instrText xml:space="preserve"> HYPERLINK \l _Toc32375 </w:instrText>
          </w:r>
          <w:r>
            <w:fldChar w:fldCharType="separate"/>
          </w:r>
          <w:r>
            <w:rPr>
              <w:rFonts w:ascii="黑体" w:hAnsi="黑体" w:eastAsia="黑体"/>
            </w:rPr>
            <w:t>7.1 系统总结</w:t>
          </w:r>
          <w:r>
            <w:tab/>
          </w:r>
          <w:r>
            <w:fldChar w:fldCharType="begin"/>
          </w:r>
          <w:r>
            <w:instrText xml:space="preserve"> PAGEREF _Toc32375 \h </w:instrText>
          </w:r>
          <w:r>
            <w:fldChar w:fldCharType="separate"/>
          </w:r>
          <w:r>
            <w:t>33</w:t>
          </w:r>
          <w:r>
            <w:fldChar w:fldCharType="end"/>
          </w:r>
          <w:r>
            <w:fldChar w:fldCharType="end"/>
          </w:r>
        </w:p>
        <w:p w14:paraId="1A92EE58">
          <w:pPr>
            <w:pStyle w:val="30"/>
            <w:tabs>
              <w:tab w:val="right" w:leader="dot" w:pos="8312"/>
            </w:tabs>
          </w:pPr>
          <w:r>
            <w:fldChar w:fldCharType="begin"/>
          </w:r>
          <w:r>
            <w:instrText xml:space="preserve"> HYPERLINK \l _Toc31551 </w:instrText>
          </w:r>
          <w:r>
            <w:fldChar w:fldCharType="separate"/>
          </w:r>
          <w:r>
            <w:rPr>
              <w:rFonts w:ascii="黑体" w:hAnsi="黑体" w:eastAsia="黑体"/>
            </w:rPr>
            <w:t>7.2 不足与展望</w:t>
          </w:r>
          <w:r>
            <w:tab/>
          </w:r>
          <w:r>
            <w:fldChar w:fldCharType="begin"/>
          </w:r>
          <w:r>
            <w:instrText xml:space="preserve"> PAGEREF _Toc31551 \h </w:instrText>
          </w:r>
          <w:r>
            <w:fldChar w:fldCharType="separate"/>
          </w:r>
          <w:r>
            <w:t>33</w:t>
          </w:r>
          <w:r>
            <w:fldChar w:fldCharType="end"/>
          </w:r>
          <w:r>
            <w:fldChar w:fldCharType="end"/>
          </w:r>
        </w:p>
        <w:p w14:paraId="129CC9E6">
          <w:pPr>
            <w:pStyle w:val="27"/>
            <w:tabs>
              <w:tab w:val="right" w:leader="dot" w:pos="8312"/>
            </w:tabs>
          </w:pPr>
          <w:r>
            <w:fldChar w:fldCharType="begin"/>
          </w:r>
          <w:r>
            <w:instrText xml:space="preserve"> HYPERLINK \l _Toc46 </w:instrText>
          </w:r>
          <w:r>
            <w:fldChar w:fldCharType="separate"/>
          </w:r>
          <w:r>
            <w:rPr>
              <w:rFonts w:ascii="黑体" w:hAnsi="黑体" w:eastAsia="黑体"/>
            </w:rPr>
            <w:t>参考文献</w:t>
          </w:r>
          <w:r>
            <w:tab/>
          </w:r>
          <w:r>
            <w:fldChar w:fldCharType="begin"/>
          </w:r>
          <w:r>
            <w:instrText xml:space="preserve"> PAGEREF _Toc46 \h </w:instrText>
          </w:r>
          <w:r>
            <w:fldChar w:fldCharType="separate"/>
          </w:r>
          <w:r>
            <w:t>35</w:t>
          </w:r>
          <w:r>
            <w:fldChar w:fldCharType="end"/>
          </w:r>
          <w:r>
            <w:fldChar w:fldCharType="end"/>
          </w:r>
        </w:p>
        <w:p w14:paraId="17F2FC3D">
          <w:pPr>
            <w:pStyle w:val="27"/>
            <w:tabs>
              <w:tab w:val="right" w:leader="dot" w:pos="8312"/>
            </w:tabs>
          </w:pPr>
          <w:r>
            <w:fldChar w:fldCharType="begin"/>
          </w:r>
          <w:r>
            <w:instrText xml:space="preserve"> HYPERLINK \l _Toc20091 </w:instrText>
          </w:r>
          <w:r>
            <w:fldChar w:fldCharType="separate"/>
          </w:r>
          <w:r>
            <w:rPr>
              <w:rFonts w:ascii="黑体" w:hAnsi="黑体" w:eastAsia="黑体"/>
            </w:rPr>
            <w:t>致  谢</w:t>
          </w:r>
          <w:r>
            <w:tab/>
          </w:r>
          <w:r>
            <w:fldChar w:fldCharType="begin"/>
          </w:r>
          <w:r>
            <w:instrText xml:space="preserve"> PAGEREF _Toc20091 \h </w:instrText>
          </w:r>
          <w:r>
            <w:fldChar w:fldCharType="separate"/>
          </w:r>
          <w:r>
            <w:t>36</w:t>
          </w:r>
          <w:r>
            <w:fldChar w:fldCharType="end"/>
          </w:r>
          <w:r>
            <w:fldChar w:fldCharType="end"/>
          </w:r>
        </w:p>
        <w:p w14:paraId="28796836">
          <w:r>
            <w:fldChar w:fldCharType="end"/>
          </w:r>
        </w:p>
        <w:p w14:paraId="452DD05E">
          <w:pPr>
            <w:rPr>
              <w:rFonts w:ascii="宋体" w:hAnsi="宋体" w:eastAsia="宋体" w:cstheme="minorBidi"/>
              <w:sz w:val="24"/>
              <w:szCs w:val="22"/>
              <w:lang w:val="en-US" w:eastAsia="en-US" w:bidi="ar-SA"/>
            </w:rPr>
          </w:pPr>
        </w:p>
      </w:sdtContent>
    </w:sdt>
    <w:p w14:paraId="5109DB07">
      <w:pPr>
        <w:rPr>
          <w:rFonts w:ascii="宋体" w:hAnsi="宋体" w:eastAsia="宋体" w:cstheme="minorBidi"/>
          <w:sz w:val="24"/>
          <w:szCs w:val="22"/>
          <w:lang w:val="en-US" w:eastAsia="en-US" w:bidi="ar-SA"/>
        </w:rPr>
      </w:pPr>
      <w:r>
        <w:rPr>
          <w:rFonts w:ascii="宋体" w:hAnsi="宋体" w:eastAsia="宋体" w:cstheme="minorBidi"/>
          <w:sz w:val="24"/>
          <w:szCs w:val="22"/>
          <w:lang w:val="en-US" w:eastAsia="en-US" w:bidi="ar-SA"/>
        </w:rPr>
        <w:br w:type="page"/>
      </w:r>
    </w:p>
    <w:p w14:paraId="4CD4D3F5">
      <w:pPr>
        <w:rPr>
          <w:rFonts w:ascii="宋体" w:hAnsi="宋体" w:eastAsia="宋体" w:cstheme="minorBidi"/>
          <w:sz w:val="24"/>
          <w:szCs w:val="22"/>
          <w:lang w:val="en-US" w:eastAsia="en-US" w:bidi="ar-SA"/>
        </w:rPr>
      </w:pPr>
    </w:p>
    <w:p w14:paraId="1B430F6C">
      <w:pPr>
        <w:spacing w:before="480" w:after="240"/>
        <w:jc w:val="center"/>
        <w:outlineLvl w:val="0"/>
      </w:pPr>
      <w:bookmarkStart w:id="2" w:name="_Toc16847"/>
      <w:r>
        <w:rPr>
          <w:rFonts w:ascii="黑体" w:hAnsi="黑体" w:eastAsia="黑体"/>
          <w:b/>
          <w:sz w:val="36"/>
        </w:rPr>
        <w:t>第1章 绪论</w:t>
      </w:r>
      <w:bookmarkEnd w:id="2"/>
    </w:p>
    <w:p w14:paraId="6A43AAF6">
      <w:pPr>
        <w:spacing w:before="120" w:after="120"/>
        <w:outlineLvl w:val="1"/>
      </w:pPr>
      <w:bookmarkStart w:id="3" w:name="_Toc10076"/>
      <w:r>
        <w:rPr>
          <w:rFonts w:ascii="黑体" w:hAnsi="黑体" w:eastAsia="黑体"/>
          <w:b/>
          <w:sz w:val="28"/>
        </w:rPr>
        <w:t>1.1 开发背景</w:t>
      </w:r>
      <w:bookmarkEnd w:id="3"/>
    </w:p>
    <w:p w14:paraId="30356112">
      <w:pPr>
        <w:spacing w:line="360" w:lineRule="auto"/>
        <w:ind w:firstLine="420"/>
      </w:pPr>
      <w:r>
        <w:rPr>
          <w:rFonts w:ascii="宋体" w:hAnsi="宋体" w:eastAsia="宋体"/>
          <w:b w:val="0"/>
          <w:sz w:val="24"/>
        </w:rPr>
        <w:t>随着我国经济的快速发展和人民生活水平的显著提高，旅游业已成为国民经济的重要组成部分。宁夏回族自治区拥有丰富的旅游资源，包括沙坡头、西夏王陵、沙湖、贺兰山岩画、镇北堡西部影城等知名景点，以及独特的回族文化风情和特色美食。然而，目前宁夏旅游信息化建设仍存在资源分散、信息不透明、服务不便捷等问题，游客难以一站式获取全面的旅游信息和服务。</w:t>
      </w:r>
    </w:p>
    <w:p w14:paraId="3F02CE47">
      <w:pPr>
        <w:spacing w:line="360" w:lineRule="auto"/>
        <w:ind w:firstLine="420"/>
      </w:pPr>
      <w:r>
        <w:rPr>
          <w:rFonts w:ascii="宋体" w:hAnsi="宋体" w:eastAsia="宋体"/>
          <w:b w:val="0"/>
          <w:sz w:val="24"/>
        </w:rPr>
        <w:t>近年来，"互联网+旅游"的发展模式得到广泛推广，智慧旅游平台的建设已成为提升旅游服务质量的重要手段。通过构建综合性的文旅服务平台，可以将景点、酒店、特产、攻略等旅游资源进行有效整合，为游客提供便捷的在线服务，同时为管理人员提供高效的数据管理工具。</w:t>
      </w:r>
    </w:p>
    <w:p w14:paraId="43AE5B7D">
      <w:pPr>
        <w:spacing w:line="360" w:lineRule="auto"/>
        <w:ind w:firstLine="420"/>
      </w:pPr>
      <w:r>
        <w:rPr>
          <w:rFonts w:ascii="宋体" w:hAnsi="宋体" w:eastAsia="宋体"/>
          <w:b w:val="0"/>
          <w:sz w:val="24"/>
        </w:rPr>
        <w:t>在此背景下，本文设计并实现了一个面向宁夏地区的文旅综合服务平台，旨在通过信息化手段推动宁夏旅游产业的数字化升级。</w:t>
      </w:r>
    </w:p>
    <w:p w14:paraId="16951F0A">
      <w:pPr>
        <w:spacing w:before="120" w:after="120"/>
        <w:outlineLvl w:val="1"/>
      </w:pPr>
      <w:bookmarkStart w:id="4" w:name="_Toc13946"/>
      <w:r>
        <w:rPr>
          <w:rFonts w:ascii="黑体" w:hAnsi="黑体" w:eastAsia="黑体"/>
          <w:b/>
          <w:sz w:val="28"/>
        </w:rPr>
        <w:t>1.2 研究意义</w:t>
      </w:r>
      <w:bookmarkEnd w:id="4"/>
    </w:p>
    <w:p w14:paraId="6F5AF01D">
      <w:pPr>
        <w:spacing w:line="360" w:lineRule="auto"/>
        <w:ind w:firstLine="420"/>
      </w:pPr>
      <w:r>
        <w:rPr>
          <w:rFonts w:ascii="宋体" w:hAnsi="宋体" w:eastAsia="宋体"/>
          <w:b w:val="0"/>
          <w:sz w:val="24"/>
        </w:rPr>
        <w:t>本课题的研究意义主要体现在以下几个方面：</w:t>
      </w:r>
    </w:p>
    <w:p w14:paraId="5EBD0942">
      <w:pPr>
        <w:spacing w:line="360" w:lineRule="auto"/>
        <w:ind w:firstLine="420"/>
      </w:pPr>
      <w:r>
        <w:rPr>
          <w:rFonts w:ascii="宋体" w:hAnsi="宋体" w:eastAsia="宋体"/>
          <w:b w:val="0"/>
          <w:sz w:val="24"/>
        </w:rPr>
        <w:t>第一，整合宁夏旅游资源。系统将宁夏地区的景区、酒店、特产、旅游攻略等信息进行集中管理和展示，打破信息孤岛，为游客提供一站式的旅游信息服务。</w:t>
      </w:r>
    </w:p>
    <w:p w14:paraId="30D28F11">
      <w:pPr>
        <w:spacing w:line="360" w:lineRule="auto"/>
        <w:ind w:firstLine="420"/>
      </w:pPr>
      <w:r>
        <w:rPr>
          <w:rFonts w:ascii="宋体" w:hAnsi="宋体" w:eastAsia="宋体"/>
          <w:b w:val="0"/>
          <w:sz w:val="24"/>
        </w:rPr>
        <w:t>第二，提升游客体验。游客可以通过平台方便地浏览景点信息、查看酒店详情、购买特产、发布和查看旅游攻略，并通过高德地图API实现路线规划与导航，极大提升了旅游出行的便利性。</w:t>
      </w:r>
    </w:p>
    <w:p w14:paraId="03AE6E79">
      <w:pPr>
        <w:spacing w:line="360" w:lineRule="auto"/>
        <w:ind w:firstLine="420"/>
      </w:pPr>
      <w:r>
        <w:rPr>
          <w:rFonts w:ascii="宋体" w:hAnsi="宋体" w:eastAsia="宋体"/>
          <w:b w:val="0"/>
          <w:sz w:val="24"/>
        </w:rPr>
        <w:t>第三，提高管理效率。管理员可以通过后台管理系统对平台数据进行统一管理，包括景点信息维护、订单处理、用户管理、评论审核等，有效减少了人工操作的重复性工作，降低了管理成本。</w:t>
      </w:r>
    </w:p>
    <w:p w14:paraId="5BF432A1">
      <w:pPr>
        <w:spacing w:line="360" w:lineRule="auto"/>
        <w:ind w:firstLine="420"/>
      </w:pPr>
      <w:r>
        <w:rPr>
          <w:rFonts w:ascii="宋体" w:hAnsi="宋体" w:eastAsia="宋体"/>
          <w:b w:val="0"/>
          <w:sz w:val="24"/>
        </w:rPr>
        <w:t>第四，促进宁夏旅游数字化。该平台的建设有助于推动宁夏旅游产业的信息化进程，为当地旅游经济发展提供技术支撑。</w:t>
      </w:r>
    </w:p>
    <w:p w14:paraId="37077FAB">
      <w:pPr>
        <w:spacing w:before="120" w:after="120"/>
        <w:outlineLvl w:val="1"/>
      </w:pPr>
      <w:bookmarkStart w:id="5" w:name="_Toc14424"/>
      <w:r>
        <w:rPr>
          <w:rFonts w:ascii="黑体" w:hAnsi="黑体" w:eastAsia="黑体"/>
          <w:b/>
          <w:sz w:val="28"/>
        </w:rPr>
        <w:t>1.</w:t>
      </w:r>
      <w:r>
        <w:rPr>
          <w:rFonts w:hint="eastAsia" w:ascii="黑体" w:hAnsi="黑体" w:eastAsia="黑体"/>
          <w:b/>
          <w:sz w:val="28"/>
          <w:lang w:val="en-US" w:eastAsia="zh-CN"/>
        </w:rPr>
        <w:t>3</w:t>
      </w:r>
      <w:r>
        <w:rPr>
          <w:rFonts w:ascii="黑体" w:hAnsi="黑体" w:eastAsia="黑体"/>
          <w:b/>
          <w:sz w:val="28"/>
        </w:rPr>
        <w:t xml:space="preserve"> 论文组织结构</w:t>
      </w:r>
      <w:bookmarkEnd w:id="5"/>
    </w:p>
    <w:p w14:paraId="6811F228">
      <w:pPr>
        <w:spacing w:before="120" w:after="120"/>
        <w:outlineLvl w:val="2"/>
      </w:pPr>
      <w:bookmarkStart w:id="6" w:name="_Toc4950"/>
      <w:r>
        <w:rPr>
          <w:rFonts w:ascii="黑体" w:hAnsi="黑体" w:eastAsia="黑体"/>
          <w:b/>
          <w:sz w:val="26"/>
        </w:rPr>
        <w:t>1.</w:t>
      </w:r>
      <w:r>
        <w:rPr>
          <w:rFonts w:hint="eastAsia" w:ascii="黑体" w:hAnsi="黑体" w:eastAsia="黑体"/>
          <w:b/>
          <w:sz w:val="26"/>
          <w:lang w:val="en-US" w:eastAsia="zh-CN"/>
        </w:rPr>
        <w:t>3</w:t>
      </w:r>
      <w:r>
        <w:rPr>
          <w:rFonts w:ascii="黑体" w:hAnsi="黑体" w:eastAsia="黑体"/>
          <w:b/>
          <w:sz w:val="26"/>
        </w:rPr>
        <w:t>.1 研究内容</w:t>
      </w:r>
      <w:bookmarkEnd w:id="6"/>
    </w:p>
    <w:p w14:paraId="58DD6F88">
      <w:pPr>
        <w:spacing w:line="360" w:lineRule="auto"/>
        <w:ind w:firstLine="420"/>
      </w:pPr>
      <w:r>
        <w:rPr>
          <w:rFonts w:ascii="宋体" w:hAnsi="宋体" w:eastAsia="宋体"/>
          <w:b w:val="0"/>
          <w:sz w:val="24"/>
        </w:rPr>
        <w:t>本文围绕宁夏文旅综合服务平台的设计与实现展开研究，主要内容包括：系统需求分析、系统设计、系统实现与测试。在需求分析阶段，明确了系统的功能需求和非功能需求；在系统设计阶段，完成了系统架构设计、功能模块设计和数据库设计；在系统实现阶段，基于Java Servlet、JSP、MyBatis等核心技术完成了各功能模块的开发；最后对系统进行了功能测试。</w:t>
      </w:r>
    </w:p>
    <w:p w14:paraId="464C6B5C">
      <w:pPr>
        <w:spacing w:before="120" w:after="120"/>
        <w:outlineLvl w:val="2"/>
      </w:pPr>
      <w:bookmarkStart w:id="7" w:name="_Toc28173"/>
      <w:r>
        <w:rPr>
          <w:rFonts w:ascii="黑体" w:hAnsi="黑体" w:eastAsia="黑体"/>
          <w:b/>
          <w:sz w:val="26"/>
        </w:rPr>
        <w:t>1.</w:t>
      </w:r>
      <w:r>
        <w:rPr>
          <w:rFonts w:hint="eastAsia" w:ascii="黑体" w:hAnsi="黑体" w:eastAsia="黑体"/>
          <w:b/>
          <w:sz w:val="26"/>
          <w:lang w:val="en-US" w:eastAsia="zh-CN"/>
        </w:rPr>
        <w:t>3</w:t>
      </w:r>
      <w:r>
        <w:rPr>
          <w:rFonts w:ascii="黑体" w:hAnsi="黑体" w:eastAsia="黑体"/>
          <w:b/>
          <w:sz w:val="26"/>
        </w:rPr>
        <w:t>.2 开发环境</w:t>
      </w:r>
      <w:bookmarkEnd w:id="7"/>
    </w:p>
    <w:p w14:paraId="6E636449">
      <w:pPr>
        <w:spacing w:line="360" w:lineRule="auto"/>
        <w:ind w:firstLine="420"/>
      </w:pPr>
      <w:r>
        <w:rPr>
          <w:rFonts w:ascii="宋体" w:hAnsi="宋体" w:eastAsia="宋体"/>
          <w:b w:val="0"/>
          <w:sz w:val="24"/>
        </w:rPr>
        <w:t>本系统的开发环境如下：</w:t>
      </w:r>
    </w:p>
    <w:p w14:paraId="1230ECCD"/>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669"/>
      </w:tblGrid>
      <w:tr w14:paraId="2781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555D58B8">
            <w:pPr>
              <w:jc w:val="center"/>
            </w:pPr>
            <w:r>
              <w:rPr>
                <w:rFonts w:ascii="宋体" w:hAnsi="宋体" w:eastAsia="宋体"/>
                <w:b/>
                <w:sz w:val="20"/>
              </w:rPr>
              <w:t>项目</w:t>
            </w:r>
          </w:p>
        </w:tc>
        <w:tc>
          <w:tcPr>
            <w:tcW w:w="5669" w:type="dxa"/>
            <w:shd w:val="clear" w:color="auto" w:fill="D9E2F3"/>
          </w:tcPr>
          <w:p w14:paraId="2E449CB4">
            <w:pPr>
              <w:jc w:val="center"/>
            </w:pPr>
            <w:r>
              <w:rPr>
                <w:rFonts w:ascii="宋体" w:hAnsi="宋体" w:eastAsia="宋体"/>
                <w:b/>
                <w:sz w:val="20"/>
              </w:rPr>
              <w:t>配置</w:t>
            </w:r>
          </w:p>
        </w:tc>
      </w:tr>
      <w:tr w14:paraId="3A14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811890">
            <w:pPr>
              <w:jc w:val="center"/>
            </w:pPr>
            <w:r>
              <w:rPr>
                <w:rFonts w:ascii="宋体" w:hAnsi="宋体" w:eastAsia="宋体"/>
                <w:sz w:val="20"/>
              </w:rPr>
              <w:t>操作系统</w:t>
            </w:r>
          </w:p>
        </w:tc>
        <w:tc>
          <w:tcPr>
            <w:tcW w:w="5669" w:type="dxa"/>
          </w:tcPr>
          <w:p w14:paraId="74F14716">
            <w:pPr>
              <w:jc w:val="center"/>
            </w:pPr>
            <w:r>
              <w:rPr>
                <w:rFonts w:ascii="宋体" w:hAnsi="宋体" w:eastAsia="宋体"/>
                <w:sz w:val="20"/>
              </w:rPr>
              <w:t>Windows 10/11</w:t>
            </w:r>
          </w:p>
        </w:tc>
      </w:tr>
      <w:tr w14:paraId="709F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ED81C7">
            <w:pPr>
              <w:jc w:val="center"/>
            </w:pPr>
            <w:r>
              <w:rPr>
                <w:rFonts w:ascii="宋体" w:hAnsi="宋体" w:eastAsia="宋体"/>
                <w:sz w:val="20"/>
              </w:rPr>
              <w:t>开发工具</w:t>
            </w:r>
          </w:p>
        </w:tc>
        <w:tc>
          <w:tcPr>
            <w:tcW w:w="5669" w:type="dxa"/>
          </w:tcPr>
          <w:p w14:paraId="79643541">
            <w:pPr>
              <w:jc w:val="center"/>
            </w:pPr>
            <w:r>
              <w:rPr>
                <w:rFonts w:ascii="宋体" w:hAnsi="宋体" w:eastAsia="宋体"/>
                <w:sz w:val="20"/>
              </w:rPr>
              <w:t>IntelliJ IDEA</w:t>
            </w:r>
          </w:p>
        </w:tc>
      </w:tr>
      <w:tr w14:paraId="3E3A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D793DF5">
            <w:pPr>
              <w:jc w:val="center"/>
            </w:pPr>
            <w:r>
              <w:rPr>
                <w:rFonts w:ascii="宋体" w:hAnsi="宋体" w:eastAsia="宋体"/>
                <w:sz w:val="20"/>
              </w:rPr>
              <w:t>编程语言</w:t>
            </w:r>
          </w:p>
        </w:tc>
        <w:tc>
          <w:tcPr>
            <w:tcW w:w="5669" w:type="dxa"/>
          </w:tcPr>
          <w:p w14:paraId="7FF8BC78">
            <w:pPr>
              <w:jc w:val="center"/>
            </w:pPr>
            <w:r>
              <w:rPr>
                <w:rFonts w:ascii="宋体" w:hAnsi="宋体" w:eastAsia="宋体"/>
                <w:sz w:val="20"/>
              </w:rPr>
              <w:t>Java 25</w:t>
            </w:r>
          </w:p>
        </w:tc>
      </w:tr>
      <w:tr w14:paraId="0687B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1460F52">
            <w:pPr>
              <w:jc w:val="center"/>
            </w:pPr>
            <w:r>
              <w:rPr>
                <w:rFonts w:ascii="宋体" w:hAnsi="宋体" w:eastAsia="宋体"/>
                <w:sz w:val="20"/>
              </w:rPr>
              <w:t>Web服务器</w:t>
            </w:r>
          </w:p>
        </w:tc>
        <w:tc>
          <w:tcPr>
            <w:tcW w:w="5669" w:type="dxa"/>
          </w:tcPr>
          <w:p w14:paraId="7A25ADF2">
            <w:pPr>
              <w:jc w:val="center"/>
            </w:pPr>
            <w:r>
              <w:rPr>
                <w:rFonts w:ascii="宋体" w:hAnsi="宋体" w:eastAsia="宋体"/>
                <w:sz w:val="20"/>
              </w:rPr>
              <w:t>Apache Tomcat</w:t>
            </w:r>
          </w:p>
        </w:tc>
      </w:tr>
      <w:tr w14:paraId="2693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97F6EA">
            <w:pPr>
              <w:jc w:val="center"/>
            </w:pPr>
            <w:r>
              <w:rPr>
                <w:rFonts w:ascii="宋体" w:hAnsi="宋体" w:eastAsia="宋体"/>
                <w:sz w:val="20"/>
              </w:rPr>
              <w:t>数据库</w:t>
            </w:r>
          </w:p>
        </w:tc>
        <w:tc>
          <w:tcPr>
            <w:tcW w:w="5669" w:type="dxa"/>
          </w:tcPr>
          <w:p w14:paraId="1B52E5FF">
            <w:pPr>
              <w:jc w:val="center"/>
            </w:pPr>
            <w:r>
              <w:rPr>
                <w:rFonts w:ascii="宋体" w:hAnsi="宋体" w:eastAsia="宋体"/>
                <w:sz w:val="20"/>
              </w:rPr>
              <w:t>MySQL 5.7+ / MariaDB 10.2+</w:t>
            </w:r>
          </w:p>
        </w:tc>
      </w:tr>
      <w:tr w14:paraId="1B1E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63C7A92">
            <w:pPr>
              <w:jc w:val="center"/>
            </w:pPr>
            <w:r>
              <w:rPr>
                <w:rFonts w:ascii="宋体" w:hAnsi="宋体" w:eastAsia="宋体"/>
                <w:sz w:val="20"/>
              </w:rPr>
              <w:t>后端框架</w:t>
            </w:r>
          </w:p>
        </w:tc>
        <w:tc>
          <w:tcPr>
            <w:tcW w:w="5669" w:type="dxa"/>
          </w:tcPr>
          <w:p w14:paraId="48DB0214">
            <w:pPr>
              <w:jc w:val="center"/>
            </w:pPr>
            <w:r>
              <w:rPr>
                <w:rFonts w:ascii="宋体" w:hAnsi="宋体" w:eastAsia="宋体"/>
                <w:sz w:val="20"/>
              </w:rPr>
              <w:t>Java Servlet + MyBatis 3.5.19</w:t>
            </w:r>
          </w:p>
        </w:tc>
      </w:tr>
      <w:tr w14:paraId="422E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CCF4746">
            <w:pPr>
              <w:jc w:val="center"/>
            </w:pPr>
            <w:r>
              <w:rPr>
                <w:rFonts w:ascii="宋体" w:hAnsi="宋体" w:eastAsia="宋体"/>
                <w:sz w:val="20"/>
              </w:rPr>
              <w:t>前端技术</w:t>
            </w:r>
          </w:p>
        </w:tc>
        <w:tc>
          <w:tcPr>
            <w:tcW w:w="5669" w:type="dxa"/>
          </w:tcPr>
          <w:p w14:paraId="48831D2E">
            <w:pPr>
              <w:jc w:val="center"/>
            </w:pPr>
            <w:r>
              <w:rPr>
                <w:rFonts w:ascii="宋体" w:hAnsi="宋体" w:eastAsia="宋体"/>
                <w:sz w:val="20"/>
              </w:rPr>
              <w:t>JSP + Bootstrap 5 + jQuery</w:t>
            </w:r>
          </w:p>
        </w:tc>
      </w:tr>
      <w:tr w14:paraId="6123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F7FA39">
            <w:pPr>
              <w:jc w:val="center"/>
            </w:pPr>
            <w:r>
              <w:rPr>
                <w:rFonts w:ascii="宋体" w:hAnsi="宋体" w:eastAsia="宋体"/>
                <w:sz w:val="20"/>
              </w:rPr>
              <w:t>地图API</w:t>
            </w:r>
          </w:p>
        </w:tc>
        <w:tc>
          <w:tcPr>
            <w:tcW w:w="5669" w:type="dxa"/>
          </w:tcPr>
          <w:p w14:paraId="72AA9566">
            <w:pPr>
              <w:jc w:val="center"/>
            </w:pPr>
            <w:r>
              <w:rPr>
                <w:rFonts w:ascii="宋体" w:hAnsi="宋体" w:eastAsia="宋体"/>
                <w:sz w:val="20"/>
              </w:rPr>
              <w:t>高德地图JavaScript API</w:t>
            </w:r>
          </w:p>
        </w:tc>
      </w:tr>
      <w:tr w14:paraId="26AC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B5E784">
            <w:pPr>
              <w:jc w:val="center"/>
            </w:pPr>
            <w:r>
              <w:rPr>
                <w:rFonts w:ascii="宋体" w:hAnsi="宋体" w:eastAsia="宋体"/>
                <w:sz w:val="20"/>
              </w:rPr>
              <w:t>项目管理</w:t>
            </w:r>
          </w:p>
        </w:tc>
        <w:tc>
          <w:tcPr>
            <w:tcW w:w="5669" w:type="dxa"/>
          </w:tcPr>
          <w:p w14:paraId="6CB4199D">
            <w:pPr>
              <w:jc w:val="center"/>
            </w:pPr>
            <w:r>
              <w:rPr>
                <w:rFonts w:ascii="宋体" w:hAnsi="宋体" w:eastAsia="宋体"/>
                <w:sz w:val="20"/>
              </w:rPr>
              <w:t>Maven</w:t>
            </w:r>
          </w:p>
        </w:tc>
      </w:tr>
      <w:tr w14:paraId="25CA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642118">
            <w:pPr>
              <w:jc w:val="center"/>
            </w:pPr>
            <w:r>
              <w:rPr>
                <w:rFonts w:ascii="宋体" w:hAnsi="宋体" w:eastAsia="宋体"/>
                <w:sz w:val="20"/>
              </w:rPr>
              <w:t>版本控制</w:t>
            </w:r>
          </w:p>
        </w:tc>
        <w:tc>
          <w:tcPr>
            <w:tcW w:w="5669" w:type="dxa"/>
          </w:tcPr>
          <w:p w14:paraId="22BFE154">
            <w:pPr>
              <w:jc w:val="center"/>
            </w:pPr>
            <w:r>
              <w:rPr>
                <w:rFonts w:ascii="宋体" w:hAnsi="宋体" w:eastAsia="宋体"/>
                <w:sz w:val="20"/>
              </w:rPr>
              <w:t>Git</w:t>
            </w:r>
          </w:p>
        </w:tc>
      </w:tr>
    </w:tbl>
    <w:p w14:paraId="504A2ACB">
      <w:r>
        <w:br w:type="page"/>
      </w:r>
    </w:p>
    <w:p w14:paraId="0DCAEE7F">
      <w:pPr>
        <w:spacing w:before="240" w:after="120"/>
        <w:jc w:val="center"/>
        <w:outlineLvl w:val="0"/>
      </w:pPr>
      <w:bookmarkStart w:id="8" w:name="_Toc3206"/>
      <w:r>
        <w:rPr>
          <w:rFonts w:ascii="黑体" w:hAnsi="黑体" w:eastAsia="黑体"/>
          <w:b/>
          <w:sz w:val="32"/>
        </w:rPr>
        <w:t>第2章 相关技术与工具</w:t>
      </w:r>
      <w:bookmarkEnd w:id="8"/>
    </w:p>
    <w:p w14:paraId="54AE145C">
      <w:pPr>
        <w:spacing w:before="120" w:after="120"/>
        <w:outlineLvl w:val="1"/>
      </w:pPr>
      <w:bookmarkStart w:id="9" w:name="_Toc4143"/>
      <w:r>
        <w:rPr>
          <w:rFonts w:ascii="黑体" w:hAnsi="黑体" w:eastAsia="黑体"/>
          <w:b/>
          <w:sz w:val="28"/>
        </w:rPr>
        <w:t>2.1 Java Web技术</w:t>
      </w:r>
      <w:bookmarkEnd w:id="9"/>
    </w:p>
    <w:p w14:paraId="4A830365">
      <w:pPr>
        <w:spacing w:line="360" w:lineRule="auto"/>
        <w:ind w:firstLine="420"/>
      </w:pPr>
      <w:r>
        <w:rPr>
          <w:rFonts w:ascii="宋体" w:hAnsi="宋体" w:eastAsia="宋体"/>
          <w:b w:val="0"/>
          <w:sz w:val="24"/>
        </w:rPr>
        <w:t>Java是一种面向对象的编程语言，具有跨平台、安全性高、稳定性强等特点，广泛应用于企业级Web应用开发。Java Web开发基于Servlet和JSP技术，采用B/S（Browser/Server）架构模式，用户通过浏览器访问服务器上的Web应用，无需安装额外的客户端软件。</w:t>
      </w:r>
    </w:p>
    <w:p w14:paraId="13EAA24B">
      <w:pPr>
        <w:spacing w:line="360" w:lineRule="auto"/>
        <w:ind w:firstLine="420"/>
      </w:pPr>
      <w:r>
        <w:rPr>
          <w:rFonts w:ascii="宋体" w:hAnsi="宋体" w:eastAsia="宋体"/>
          <w:b w:val="0"/>
          <w:sz w:val="24"/>
        </w:rPr>
        <w:t>Servlet是Java Web应用的核心组件，负责处理客户端请求并生成响应。JSP（Java Server Pages）是一种动态网页技术，允许在HTML页面中嵌入Java代码，通过编译为Servlet来执行。本系统采用Servlet处理业务逻辑和请求分发，JSP负责前端页面展示。</w:t>
      </w:r>
    </w:p>
    <w:p w14:paraId="6C02E3E3">
      <w:pPr>
        <w:spacing w:before="120" w:after="120"/>
        <w:outlineLvl w:val="1"/>
      </w:pPr>
      <w:bookmarkStart w:id="10" w:name="_Toc26403"/>
      <w:r>
        <w:rPr>
          <w:rFonts w:ascii="黑体" w:hAnsi="黑体" w:eastAsia="黑体"/>
          <w:b/>
          <w:sz w:val="28"/>
        </w:rPr>
        <w:t>2.2 MyBatis框架</w:t>
      </w:r>
      <w:bookmarkEnd w:id="10"/>
    </w:p>
    <w:p w14:paraId="1E39C0A3">
      <w:pPr>
        <w:spacing w:line="360" w:lineRule="auto"/>
        <w:ind w:firstLine="420"/>
      </w:pPr>
      <w:r>
        <w:rPr>
          <w:rFonts w:ascii="宋体" w:hAnsi="宋体" w:eastAsia="宋体"/>
          <w:b w:val="0"/>
          <w:sz w:val="24"/>
        </w:rPr>
        <w:t>MyBatis是一款优秀的持久层框架，它支持自定义SQL、存储过程以及高级映射。MyBatis避免了几乎所有的JDBC代码和手动设置参数以及获取结果集的工作。MyBatis可以使用简单的XML或注解来配置和映射原生信息，将接口和Java的POJO（Plain Old Java Objects）映射成数据库中的记录。</w:t>
      </w:r>
    </w:p>
    <w:p w14:paraId="0DCB22FA">
      <w:pPr>
        <w:spacing w:line="360" w:lineRule="auto"/>
        <w:ind w:firstLine="420"/>
      </w:pPr>
      <w:r>
        <w:rPr>
          <w:rFonts w:ascii="宋体" w:hAnsi="宋体" w:eastAsia="宋体"/>
          <w:b w:val="0"/>
          <w:sz w:val="24"/>
        </w:rPr>
        <w:t>本系统使用MyBatis作为数据访问层框架，通过XML映射文件定义SQL语句，实现了业务逻辑与数据访问的分离，提高了代码的可维护性和开发效率。MyBatis的灵活性和轻量级特点使其非常适合中小型Web应用的开发。</w:t>
      </w:r>
    </w:p>
    <w:p w14:paraId="188ACB12">
      <w:pPr>
        <w:spacing w:before="120" w:after="120"/>
        <w:outlineLvl w:val="1"/>
      </w:pPr>
      <w:bookmarkStart w:id="11" w:name="_Toc32493"/>
      <w:r>
        <w:rPr>
          <w:rFonts w:ascii="黑体" w:hAnsi="黑体" w:eastAsia="黑体"/>
          <w:b/>
          <w:sz w:val="28"/>
        </w:rPr>
        <w:t>2.3 MySQL数据库</w:t>
      </w:r>
      <w:bookmarkEnd w:id="11"/>
    </w:p>
    <w:p w14:paraId="6D6623A4">
      <w:pPr>
        <w:spacing w:line="360" w:lineRule="auto"/>
        <w:ind w:firstLine="420"/>
      </w:pPr>
      <w:r>
        <w:rPr>
          <w:rFonts w:ascii="宋体" w:hAnsi="宋体" w:eastAsia="宋体"/>
          <w:b w:val="0"/>
          <w:sz w:val="24"/>
        </w:rPr>
        <w:t>MySQL是一个开源的关系型数据库管理系统，由瑞典MySQL AB公司开发，目前属于Oracle公司旗下产品。MySQL使用SQL（Structured Query Language）进行数据库管理，具有体积小、速度快、成本低、支持多种操作系统等优点，是中小型Web应用的首选数据库。</w:t>
      </w:r>
    </w:p>
    <w:p w14:paraId="2094D37A">
      <w:pPr>
        <w:spacing w:line="360" w:lineRule="auto"/>
        <w:ind w:firstLine="420"/>
      </w:pPr>
      <w:r>
        <w:rPr>
          <w:rFonts w:ascii="宋体" w:hAnsi="宋体" w:eastAsia="宋体"/>
          <w:b w:val="0"/>
          <w:sz w:val="24"/>
        </w:rPr>
        <w:t>本系统采用MySQL 5.7+作为数据库管理系统，设计了15张数据库表，涵盖用户、景区、酒店、特产、攻略、评论、收藏、订单等核心业务数据。通过合理的表结构设计和索引优化，保证了系统数据的高效存取。</w:t>
      </w:r>
    </w:p>
    <w:p w14:paraId="75FA894E">
      <w:pPr>
        <w:spacing w:before="120" w:after="120"/>
        <w:outlineLvl w:val="1"/>
      </w:pPr>
      <w:bookmarkStart w:id="12" w:name="_Toc23117"/>
      <w:bookmarkStart w:id="58" w:name="_GoBack"/>
      <w:r>
        <w:rPr>
          <w:rFonts w:ascii="黑体" w:hAnsi="黑体" w:eastAsia="黑体"/>
          <w:b/>
          <w:sz w:val="28"/>
        </w:rPr>
        <w:t>2.4 JSP与Bootstrap</w:t>
      </w:r>
      <w:bookmarkEnd w:id="12"/>
    </w:p>
    <w:bookmarkEnd w:id="58"/>
    <w:p w14:paraId="06E48D95">
      <w:pPr>
        <w:spacing w:line="360" w:lineRule="auto"/>
        <w:ind w:firstLine="420"/>
      </w:pPr>
      <w:r>
        <w:rPr>
          <w:rFonts w:ascii="宋体" w:hAnsi="宋体" w:eastAsia="宋体"/>
          <w:b w:val="0"/>
          <w:sz w:val="24"/>
        </w:rPr>
        <w:t>JSP（Java Server Pages）是一种基于Java的服务器端页面技术，它允许开发者在HTML中嵌入Java代码，通过JSP标签和表达式动态生成网页内容。JSP页面在第一次被访问时被编译为Servlet，后续请求直接执行编译后的代码，具有良好的性能表现。</w:t>
      </w:r>
    </w:p>
    <w:p w14:paraId="6E60AAAD">
      <w:pPr>
        <w:spacing w:line="360" w:lineRule="auto"/>
        <w:ind w:firstLine="420"/>
      </w:pPr>
      <w:r>
        <w:rPr>
          <w:rFonts w:ascii="宋体" w:hAnsi="宋体" w:eastAsia="宋体"/>
          <w:b w:val="0"/>
          <w:sz w:val="24"/>
        </w:rPr>
        <w:t>Bootstrap是一个开源的前端框架，由Twitter公司开发，提供了丰富的CSS样式和JavaScript组件。Bootstrap基于响应式设计理念，能够自适应不同尺寸的屏幕设备，为系统提供了美观、一致的用户界面。本系统使用Bootstrap 5构建前端页面，结合自定义CSS样式，实现了良好的用户体验。</w:t>
      </w:r>
    </w:p>
    <w:p w14:paraId="6B141A16">
      <w:pPr>
        <w:spacing w:before="120" w:after="120"/>
        <w:outlineLvl w:val="1"/>
      </w:pPr>
      <w:bookmarkStart w:id="13" w:name="_Toc13799"/>
      <w:r>
        <w:rPr>
          <w:rFonts w:ascii="黑体" w:hAnsi="黑体" w:eastAsia="黑体"/>
          <w:b/>
          <w:sz w:val="28"/>
        </w:rPr>
        <w:t>2.5 高德地图API</w:t>
      </w:r>
      <w:bookmarkEnd w:id="13"/>
    </w:p>
    <w:p w14:paraId="7E4CF893">
      <w:pPr>
        <w:spacing w:line="360" w:lineRule="auto"/>
        <w:ind w:firstLine="420"/>
      </w:pPr>
      <w:r>
        <w:rPr>
          <w:rFonts w:ascii="宋体" w:hAnsi="宋体" w:eastAsia="宋体"/>
          <w:b w:val="0"/>
          <w:sz w:val="24"/>
        </w:rPr>
        <w:t>高德地图开放平台提供了丰富的地图API服务，包括地图展示、定位、路线规划、导航等功能。本系统集成高德地图JavaScript API，在景点详情页面中嵌入地图组件，实现了景点位置的直观展示。同时，通过调用高德地图的路线规划接口，为游客提供了"到这里"的导航功能，支持公交、驾车、步行等多种出行方式的路线查询和价格参考，极大提升了游客的出行便利性。</w:t>
      </w:r>
    </w:p>
    <w:p w14:paraId="5E5CB883">
      <w:r>
        <w:br w:type="page"/>
      </w:r>
    </w:p>
    <w:p w14:paraId="47DF64C1">
      <w:pPr>
        <w:spacing w:before="240" w:after="120"/>
        <w:jc w:val="center"/>
        <w:outlineLvl w:val="0"/>
      </w:pPr>
      <w:bookmarkStart w:id="14" w:name="_Toc6170"/>
      <w:r>
        <w:rPr>
          <w:rFonts w:ascii="黑体" w:hAnsi="黑体" w:eastAsia="黑体"/>
          <w:b/>
          <w:sz w:val="32"/>
        </w:rPr>
        <w:t>第3章 系统需求分析</w:t>
      </w:r>
      <w:bookmarkEnd w:id="14"/>
    </w:p>
    <w:p w14:paraId="687041C3">
      <w:pPr>
        <w:spacing w:before="120" w:after="120"/>
        <w:outlineLvl w:val="1"/>
      </w:pPr>
      <w:bookmarkStart w:id="15" w:name="_Toc6123"/>
      <w:r>
        <w:rPr>
          <w:rFonts w:ascii="黑体" w:hAnsi="黑体" w:eastAsia="黑体"/>
          <w:b/>
          <w:sz w:val="28"/>
        </w:rPr>
        <w:t>3.1 可行性分析</w:t>
      </w:r>
      <w:bookmarkEnd w:id="15"/>
    </w:p>
    <w:p w14:paraId="35ADB847">
      <w:pPr>
        <w:spacing w:line="360" w:lineRule="auto"/>
        <w:ind w:firstLine="420"/>
      </w:pPr>
      <w:r>
        <w:rPr>
          <w:rFonts w:ascii="宋体" w:hAnsi="宋体" w:eastAsia="宋体"/>
          <w:b w:val="0"/>
          <w:sz w:val="24"/>
        </w:rPr>
        <w:t>技术可行性：本系统采用Java语言开发，基于B/S架构，使用成熟的Servlet、JSP、MyBatis和MySQL技术栈，这些技术已在实际项目中被广泛验证，具有成熟的技术生态和完善的社区支持。开发工具IntelliJ IDEA提供了强大的开发辅助功能，能够有效提高开发效率。因此，在技术上是可行的。</w:t>
      </w:r>
    </w:p>
    <w:p w14:paraId="457AD171">
      <w:pPr>
        <w:spacing w:line="360" w:lineRule="auto"/>
        <w:ind w:firstLine="420"/>
      </w:pPr>
      <w:r>
        <w:rPr>
          <w:rFonts w:ascii="宋体" w:hAnsi="宋体" w:eastAsia="宋体"/>
          <w:b w:val="0"/>
          <w:sz w:val="24"/>
        </w:rPr>
        <w:t>经济可行性：本系统所使用的开发工具和技术框架均为开源或免费版本，无需额外购买商业授权。系统部署所需的Web服务器（Tomcat）和数据库（MySQL）也是开源软件，运行成本较低。系统的维护和升级也相对简单，具有良好的经济可行性。</w:t>
      </w:r>
    </w:p>
    <w:p w14:paraId="1D24C99D">
      <w:pPr>
        <w:spacing w:line="360" w:lineRule="auto"/>
        <w:ind w:firstLine="420"/>
      </w:pPr>
      <w:r>
        <w:rPr>
          <w:rFonts w:ascii="宋体" w:hAnsi="宋体" w:eastAsia="宋体"/>
          <w:b w:val="0"/>
          <w:sz w:val="24"/>
        </w:rPr>
        <w:t>操作可行性：系统采用B/S架构，用户只需通过浏览器即可访问，无需安装额外软件。界面设计简洁清晰，操作流程符合用户习惯。管理员后台功能模块划分明确，管理人员经过简单培训即可熟练使用。因此，在操作上是可行的。</w:t>
      </w:r>
    </w:p>
    <w:p w14:paraId="2133BC54">
      <w:pPr>
        <w:spacing w:before="120" w:after="120"/>
        <w:outlineLvl w:val="1"/>
      </w:pPr>
      <w:bookmarkStart w:id="16" w:name="_Toc21742"/>
      <w:r>
        <w:rPr>
          <w:rFonts w:ascii="黑体" w:hAnsi="黑体" w:eastAsia="黑体"/>
          <w:b/>
          <w:sz w:val="28"/>
        </w:rPr>
        <w:t>3.2 功能需求分析</w:t>
      </w:r>
      <w:bookmarkEnd w:id="16"/>
    </w:p>
    <w:p w14:paraId="145EA275">
      <w:pPr>
        <w:spacing w:before="120" w:after="120"/>
        <w:outlineLvl w:val="2"/>
      </w:pPr>
      <w:bookmarkStart w:id="17" w:name="_Toc6510"/>
      <w:r>
        <w:rPr>
          <w:rFonts w:ascii="黑体" w:hAnsi="黑体" w:eastAsia="黑体"/>
          <w:b/>
          <w:sz w:val="26"/>
        </w:rPr>
        <w:t>3.2.1 系统角色分析</w:t>
      </w:r>
      <w:bookmarkEnd w:id="17"/>
    </w:p>
    <w:p w14:paraId="707F17DB">
      <w:pPr>
        <w:spacing w:line="360" w:lineRule="auto"/>
        <w:ind w:firstLine="420"/>
      </w:pPr>
      <w:r>
        <w:rPr>
          <w:rFonts w:ascii="宋体" w:hAnsi="宋体" w:eastAsia="宋体"/>
          <w:b w:val="0"/>
          <w:sz w:val="24"/>
        </w:rPr>
        <w:t>本系统的用户角色分为以下两类：</w:t>
      </w:r>
    </w:p>
    <w:p w14:paraId="49B3E6D8">
      <w:pPr>
        <w:spacing w:line="360" w:lineRule="auto"/>
        <w:ind w:firstLine="420"/>
      </w:pPr>
      <w:r>
        <w:rPr>
          <w:rFonts w:ascii="宋体" w:hAnsi="宋体" w:eastAsia="宋体"/>
          <w:b w:val="0"/>
          <w:sz w:val="24"/>
        </w:rPr>
        <w:t>（1）普通用户：普通用户是指使用平台浏览和获取旅游服务的游客。普通用户可以注册和登录系统，浏览景点信息、酒店详情和特产商品，发布旅游攻略和评论，收藏感兴趣的内容，下单购买特产，以及管理个人资料。</w:t>
      </w:r>
    </w:p>
    <w:p w14:paraId="3A99DFE6">
      <w:pPr>
        <w:spacing w:line="360" w:lineRule="auto"/>
        <w:ind w:firstLine="420"/>
      </w:pPr>
      <w:r>
        <w:rPr>
          <w:rFonts w:ascii="宋体" w:hAnsi="宋体" w:eastAsia="宋体"/>
          <w:b w:val="0"/>
          <w:sz w:val="24"/>
        </w:rPr>
        <w:t>（2）管理员：管理员负责平台后台的维护和管理工作。管理员可以管理景点信息、酒店信息、特产信息、旅游攻略、用户账户、处理订单、审核评论、管理新闻公告以及查看系统日志等。</w:t>
      </w:r>
    </w:p>
    <w:p w14:paraId="2075F510">
      <w:pPr>
        <w:spacing w:before="120" w:after="120"/>
        <w:outlineLvl w:val="2"/>
      </w:pPr>
      <w:bookmarkStart w:id="18" w:name="_Toc1667"/>
      <w:r>
        <w:rPr>
          <w:rFonts w:ascii="黑体" w:hAnsi="黑体" w:eastAsia="黑体"/>
          <w:b/>
          <w:sz w:val="26"/>
        </w:rPr>
        <w:t>3.2.2 系统业务流程分析</w:t>
      </w:r>
      <w:bookmarkEnd w:id="18"/>
    </w:p>
    <w:p w14:paraId="7FBCA155">
      <w:pPr>
        <w:spacing w:before="120" w:after="120"/>
        <w:jc w:val="center"/>
      </w:pPr>
      <w:r>
        <w:rPr>
          <w:rFonts w:ascii="楷体" w:hAnsi="楷体" w:eastAsia="楷体"/>
          <w:i/>
          <w:color w:val="999999"/>
          <w:sz w:val="24"/>
        </w:rPr>
        <w:t>【此处插入系统业务流程图】</w:t>
      </w:r>
    </w:p>
    <w:p w14:paraId="0B9AC2ED">
      <w:pPr>
        <w:spacing w:line="360" w:lineRule="auto"/>
        <w:ind w:firstLine="420"/>
      </w:pPr>
      <w:r>
        <w:rPr>
          <w:rFonts w:ascii="宋体" w:hAnsi="宋体" w:eastAsia="宋体"/>
          <w:b w:val="0"/>
          <w:sz w:val="24"/>
        </w:rPr>
        <w:t>系统业务流程主要包括用户操作流程和管理员操作流程。用户操作流程为：用户注册登录后，可以在首页浏览推荐景点，查看景点详情并使用地图导航功能，浏览酒店信息，在特产商城选购商品并下单，在攻略中心发布和浏览旅游攻略，对感兴趣的内容进行评论和收藏。管理员操作流程为：管理员登录后台管理系统，通过各功能模块对平台数据进行增删改查操作。</w:t>
      </w:r>
    </w:p>
    <w:p w14:paraId="61C3A9E0">
      <w:pPr>
        <w:spacing w:before="120" w:after="120"/>
        <w:outlineLvl w:val="2"/>
      </w:pPr>
      <w:bookmarkStart w:id="19" w:name="_Toc18426"/>
      <w:r>
        <w:rPr>
          <w:rFonts w:ascii="黑体" w:hAnsi="黑体" w:eastAsia="黑体"/>
          <w:b/>
          <w:sz w:val="26"/>
        </w:rPr>
        <w:t>3.2.3 系统用例分析</w:t>
      </w:r>
      <w:bookmarkEnd w:id="19"/>
    </w:p>
    <w:p w14:paraId="6C11F5D2">
      <w:pPr>
        <w:spacing w:before="120" w:after="120"/>
        <w:jc w:val="center"/>
      </w:pPr>
      <w:r>
        <w:rPr>
          <w:rFonts w:ascii="楷体" w:hAnsi="楷体" w:eastAsia="楷体"/>
          <w:i/>
          <w:color w:val="999999"/>
          <w:sz w:val="24"/>
        </w:rPr>
        <w:t>【此处插入系统用例图】</w:t>
      </w:r>
    </w:p>
    <w:p w14:paraId="3AACBED0">
      <w:pPr>
        <w:spacing w:line="360" w:lineRule="auto"/>
      </w:pPr>
      <w:r>
        <w:rPr>
          <w:rFonts w:ascii="宋体" w:hAnsi="宋体" w:eastAsia="宋体"/>
          <w:b w:val="0"/>
          <w:sz w:val="24"/>
        </w:rPr>
        <w:t>系统的核心用例包括：</w:t>
      </w:r>
    </w:p>
    <w:p w14:paraId="321BB845">
      <w:pPr>
        <w:spacing w:line="360" w:lineRule="auto"/>
        <w:ind w:firstLine="420"/>
      </w:pPr>
      <w:r>
        <w:rPr>
          <w:rFonts w:ascii="宋体" w:hAnsi="宋体" w:eastAsia="宋体"/>
          <w:b w:val="0"/>
          <w:sz w:val="24"/>
        </w:rPr>
        <w:t>（1）用户注册与登录：用户通过注册功能创建账户，注册后使用用户名和密码登录系统。</w:t>
      </w:r>
    </w:p>
    <w:p w14:paraId="0C876706">
      <w:pPr>
        <w:spacing w:line="360" w:lineRule="auto"/>
        <w:ind w:firstLine="420"/>
      </w:pPr>
      <w:r>
        <w:rPr>
          <w:rFonts w:ascii="宋体" w:hAnsi="宋体" w:eastAsia="宋体"/>
          <w:b w:val="0"/>
          <w:sz w:val="24"/>
        </w:rPr>
        <w:t>（2）景点浏览与导航：用户浏览景点列表和详情，查看景点位置地图，使用"到这里"功能进行路线规划。</w:t>
      </w:r>
    </w:p>
    <w:p w14:paraId="11DE7350">
      <w:pPr>
        <w:spacing w:line="360" w:lineRule="auto"/>
        <w:ind w:firstLine="420"/>
      </w:pPr>
      <w:r>
        <w:rPr>
          <w:rFonts w:ascii="宋体" w:hAnsi="宋体" w:eastAsia="宋体"/>
          <w:b w:val="0"/>
          <w:sz w:val="24"/>
        </w:rPr>
        <w:t>（3）酒店浏览：用户查看酒店列表和详情，了解房型、价格和设施信息。</w:t>
      </w:r>
    </w:p>
    <w:p w14:paraId="54D37DDF">
      <w:pPr>
        <w:spacing w:line="360" w:lineRule="auto"/>
        <w:ind w:firstLine="420"/>
      </w:pPr>
      <w:r>
        <w:rPr>
          <w:rFonts w:ascii="宋体" w:hAnsi="宋体" w:eastAsia="宋体"/>
          <w:b w:val="0"/>
          <w:sz w:val="24"/>
        </w:rPr>
        <w:t>（4）特产购买：用户浏览特产商品，加入购物车，提交订单并查看订单状态。</w:t>
      </w:r>
    </w:p>
    <w:p w14:paraId="7603B61C">
      <w:pPr>
        <w:spacing w:line="360" w:lineRule="auto"/>
        <w:ind w:firstLine="420"/>
      </w:pPr>
      <w:r>
        <w:rPr>
          <w:rFonts w:ascii="宋体" w:hAnsi="宋体" w:eastAsia="宋体"/>
          <w:b w:val="0"/>
          <w:sz w:val="24"/>
        </w:rPr>
        <w:t>（5）攻略发布：用户编写并发布旅游攻略，可添加标签和图片。</w:t>
      </w:r>
    </w:p>
    <w:p w14:paraId="0CEE2AEF">
      <w:pPr>
        <w:spacing w:line="360" w:lineRule="auto"/>
        <w:ind w:firstLine="420"/>
      </w:pPr>
      <w:r>
        <w:rPr>
          <w:rFonts w:ascii="宋体" w:hAnsi="宋体" w:eastAsia="宋体"/>
          <w:b w:val="0"/>
          <w:sz w:val="24"/>
        </w:rPr>
        <w:t>（6）评论与收藏：用户对景点、酒店、特产、攻略等内容进行评论或收藏。</w:t>
      </w:r>
    </w:p>
    <w:p w14:paraId="4347F7B7">
      <w:pPr>
        <w:spacing w:line="360" w:lineRule="auto"/>
        <w:ind w:firstLine="420"/>
      </w:pPr>
      <w:r>
        <w:rPr>
          <w:rFonts w:ascii="宋体" w:hAnsi="宋体" w:eastAsia="宋体"/>
          <w:b w:val="0"/>
          <w:sz w:val="24"/>
        </w:rPr>
        <w:t>（7）景点管理：管理员对景区信息进行增删改查操作，包括经纬度、门票价格等。</w:t>
      </w:r>
    </w:p>
    <w:p w14:paraId="1547C60B">
      <w:pPr>
        <w:spacing w:line="360" w:lineRule="auto"/>
        <w:ind w:firstLine="420"/>
      </w:pPr>
      <w:r>
        <w:rPr>
          <w:rFonts w:ascii="宋体" w:hAnsi="宋体" w:eastAsia="宋体"/>
          <w:b w:val="0"/>
          <w:sz w:val="24"/>
        </w:rPr>
        <w:t>（8）酒店管理：管理员对酒店和客房信息进行管理。</w:t>
      </w:r>
    </w:p>
    <w:p w14:paraId="5CE01338">
      <w:pPr>
        <w:spacing w:line="360" w:lineRule="auto"/>
        <w:ind w:firstLine="420"/>
      </w:pPr>
      <w:r>
        <w:rPr>
          <w:rFonts w:ascii="宋体" w:hAnsi="宋体" w:eastAsia="宋体"/>
          <w:b w:val="0"/>
          <w:sz w:val="24"/>
        </w:rPr>
        <w:t>（9）特产管理：管理员对特产分类和商品信息进行管理。</w:t>
      </w:r>
    </w:p>
    <w:p w14:paraId="6459E6F5">
      <w:pPr>
        <w:spacing w:line="360" w:lineRule="auto"/>
        <w:ind w:firstLine="420"/>
      </w:pPr>
      <w:r>
        <w:rPr>
          <w:rFonts w:ascii="宋体" w:hAnsi="宋体" w:eastAsia="宋体"/>
          <w:b w:val="0"/>
          <w:sz w:val="24"/>
        </w:rPr>
        <w:t>（10）用户管理：管理员对用户账户进行管理，包括添加、编辑、禁用等操作。</w:t>
      </w:r>
    </w:p>
    <w:p w14:paraId="743DA8E7">
      <w:pPr>
        <w:spacing w:line="360" w:lineRule="auto"/>
        <w:ind w:firstLine="420"/>
      </w:pPr>
      <w:r>
        <w:rPr>
          <w:rFonts w:ascii="宋体" w:hAnsi="宋体" w:eastAsia="宋体"/>
          <w:b w:val="0"/>
          <w:sz w:val="24"/>
        </w:rPr>
        <w:t>（11）订单管理：管理员查看和处理用户订单，更新订单状态。</w:t>
      </w:r>
    </w:p>
    <w:p w14:paraId="2FDFE5AF">
      <w:pPr>
        <w:spacing w:line="360" w:lineRule="auto"/>
        <w:ind w:firstLine="420"/>
      </w:pPr>
      <w:r>
        <w:rPr>
          <w:rFonts w:ascii="宋体" w:hAnsi="宋体" w:eastAsia="宋体"/>
          <w:b w:val="0"/>
          <w:sz w:val="24"/>
        </w:rPr>
        <w:t>（12）攻略管理：管理员审核和管理用户发布的旅游攻略。</w:t>
      </w:r>
    </w:p>
    <w:p w14:paraId="312AEC23">
      <w:pPr>
        <w:spacing w:line="360" w:lineRule="auto"/>
        <w:ind w:firstLine="420"/>
      </w:pPr>
      <w:r>
        <w:rPr>
          <w:rFonts w:ascii="宋体" w:hAnsi="宋体" w:eastAsia="宋体"/>
          <w:b w:val="0"/>
          <w:sz w:val="24"/>
        </w:rPr>
        <w:t>（13）评论管理：管理员审核和管理用户的评论内容。</w:t>
      </w:r>
    </w:p>
    <w:p w14:paraId="23DF0E63">
      <w:pPr>
        <w:spacing w:line="360" w:lineRule="auto"/>
        <w:ind w:firstLine="420"/>
      </w:pPr>
      <w:r>
        <w:rPr>
          <w:rFonts w:ascii="宋体" w:hAnsi="宋体" w:eastAsia="宋体"/>
          <w:b w:val="0"/>
          <w:sz w:val="24"/>
        </w:rPr>
        <w:t>（14）日志管理：管理员查看系统操作日志，了解平台运行情况。</w:t>
      </w:r>
    </w:p>
    <w:p w14:paraId="0ABE6E12">
      <w:pPr>
        <w:spacing w:before="120" w:after="120"/>
        <w:outlineLvl w:val="1"/>
      </w:pPr>
      <w:bookmarkStart w:id="20" w:name="_Toc35"/>
      <w:r>
        <w:rPr>
          <w:rFonts w:ascii="黑体" w:hAnsi="黑体" w:eastAsia="黑体"/>
          <w:b/>
          <w:sz w:val="28"/>
        </w:rPr>
        <w:t>3.3 非功能需求分析</w:t>
      </w:r>
      <w:bookmarkEnd w:id="20"/>
    </w:p>
    <w:p w14:paraId="3BE9E7D1">
      <w:pPr>
        <w:spacing w:line="360" w:lineRule="auto"/>
        <w:ind w:firstLine="420"/>
      </w:pPr>
      <w:r>
        <w:rPr>
          <w:rFonts w:ascii="宋体" w:hAnsi="宋体" w:eastAsia="宋体"/>
          <w:b w:val="0"/>
          <w:sz w:val="24"/>
        </w:rPr>
        <w:t>（1）系统性能：系统应能够支持一定数量的并发用户访问，页面响应时间在合理范围内（一般不超过3秒），数据库查询效率应满足日常使用需求。</w:t>
      </w:r>
    </w:p>
    <w:p w14:paraId="52FA73A5">
      <w:pPr>
        <w:spacing w:line="360" w:lineRule="auto"/>
        <w:ind w:firstLine="420"/>
      </w:pPr>
      <w:r>
        <w:rPr>
          <w:rFonts w:ascii="宋体" w:hAnsi="宋体" w:eastAsia="宋体"/>
          <w:b w:val="0"/>
          <w:sz w:val="24"/>
        </w:rPr>
        <w:t>（2）安全性：用户密码应经过加密存储（本系统采用SHA-256算法），防止密码泄露。系统应具备用户会话管理机制，防止未授权访问。不同角色的用户应具有不同的操作权限。</w:t>
      </w:r>
    </w:p>
    <w:p w14:paraId="52E8070E">
      <w:pPr>
        <w:spacing w:line="360" w:lineRule="auto"/>
        <w:ind w:firstLine="420"/>
      </w:pPr>
      <w:r>
        <w:rPr>
          <w:rFonts w:ascii="宋体" w:hAnsi="宋体" w:eastAsia="宋体"/>
          <w:b w:val="0"/>
          <w:sz w:val="24"/>
        </w:rPr>
        <w:t>（3）可扩展性：系统架构应具有良好的可扩展性，便于后续增加新的功能模块。数据库设计应考虑到未来业务扩展的需要，预留适当的扩展空间。</w:t>
      </w:r>
    </w:p>
    <w:p w14:paraId="4444805D">
      <w:pPr>
        <w:spacing w:line="360" w:lineRule="auto"/>
        <w:ind w:firstLine="420"/>
      </w:pPr>
      <w:r>
        <w:rPr>
          <w:rFonts w:ascii="宋体" w:hAnsi="宋体" w:eastAsia="宋体"/>
          <w:b w:val="0"/>
          <w:sz w:val="24"/>
        </w:rPr>
        <w:t>（4）可用性：系统界面应简洁美观、操作直观，符合用户的使用习惯。系统应提供必要的错误提示和操作引导，降低用户的学习成本。</w:t>
      </w:r>
    </w:p>
    <w:p w14:paraId="31C20F78">
      <w:r>
        <w:br w:type="page"/>
      </w:r>
    </w:p>
    <w:p w14:paraId="2EE9DD08">
      <w:pPr>
        <w:spacing w:before="240" w:after="120"/>
        <w:jc w:val="center"/>
        <w:outlineLvl w:val="0"/>
      </w:pPr>
      <w:bookmarkStart w:id="21" w:name="_Toc24044"/>
      <w:r>
        <w:rPr>
          <w:rFonts w:ascii="黑体" w:hAnsi="黑体" w:eastAsia="黑体"/>
          <w:b/>
          <w:sz w:val="32"/>
        </w:rPr>
        <w:t>第4章 系统设计</w:t>
      </w:r>
      <w:bookmarkEnd w:id="21"/>
    </w:p>
    <w:p w14:paraId="09DC07E6">
      <w:pPr>
        <w:spacing w:before="120" w:after="120"/>
        <w:outlineLvl w:val="1"/>
      </w:pPr>
      <w:bookmarkStart w:id="22" w:name="_Toc32241"/>
      <w:r>
        <w:rPr>
          <w:rFonts w:ascii="黑体" w:hAnsi="黑体" w:eastAsia="黑体"/>
          <w:b/>
          <w:sz w:val="28"/>
        </w:rPr>
        <w:t>4.1 总体设计</w:t>
      </w:r>
      <w:bookmarkEnd w:id="22"/>
    </w:p>
    <w:p w14:paraId="4FD720C0">
      <w:pPr>
        <w:spacing w:before="120" w:after="120"/>
        <w:outlineLvl w:val="2"/>
      </w:pPr>
      <w:bookmarkStart w:id="23" w:name="_Toc19763"/>
      <w:r>
        <w:rPr>
          <w:rFonts w:ascii="黑体" w:hAnsi="黑体" w:eastAsia="黑体"/>
          <w:b/>
          <w:sz w:val="26"/>
        </w:rPr>
        <w:t>4.1.1 系统架构设计</w:t>
      </w:r>
      <w:bookmarkEnd w:id="23"/>
    </w:p>
    <w:p w14:paraId="0736107E">
      <w:pPr>
        <w:spacing w:before="120" w:after="120"/>
        <w:jc w:val="center"/>
      </w:pPr>
      <w:r>
        <w:rPr>
          <w:rFonts w:ascii="楷体" w:hAnsi="楷体" w:eastAsia="楷体"/>
          <w:i/>
          <w:color w:val="999999"/>
          <w:sz w:val="24"/>
        </w:rPr>
        <w:t>【此处插入系统架构图】</w:t>
      </w:r>
    </w:p>
    <w:p w14:paraId="64F97194">
      <w:pPr>
        <w:spacing w:line="360" w:lineRule="auto"/>
        <w:ind w:firstLine="420"/>
      </w:pPr>
      <w:r>
        <w:rPr>
          <w:rFonts w:ascii="宋体" w:hAnsi="宋体" w:eastAsia="宋体"/>
          <w:b w:val="0"/>
          <w:sz w:val="24"/>
        </w:rPr>
        <w:t>本系统采用B/S（Browser/Server）三层架构，即表现层、业务逻辑层和数据访问层。表现层负责与用户交互，使用JSP和Bootstrap构建前端页面，通过浏览器向服务器发送请求并展示响应结果。业务逻辑层由Java Servlet组成，负责处理业务逻辑，接收表现层请求，调用数据访问层接口获取数据，并将结果返回给表现层。数据访问层使用MyBatis框架与MySQL数据库进行交互，通过XML映射文件定义SQL语句，实现数据的增删改查操作。</w:t>
      </w:r>
    </w:p>
    <w:p w14:paraId="11379A2B">
      <w:pPr>
        <w:spacing w:line="360" w:lineRule="auto"/>
        <w:ind w:firstLine="420"/>
      </w:pPr>
      <w:r>
        <w:rPr>
          <w:rFonts w:ascii="宋体" w:hAnsi="宋体" w:eastAsia="宋体"/>
          <w:b w:val="0"/>
          <w:sz w:val="24"/>
        </w:rPr>
        <w:t>这种三层架构的设计模式将界面展示、业务处理和数据访问分离，降低了各层之间的耦合度，提高了系统的可维护性和可扩展性。</w:t>
      </w:r>
    </w:p>
    <w:p w14:paraId="7A27C009">
      <w:pPr>
        <w:spacing w:before="120" w:after="120"/>
        <w:outlineLvl w:val="2"/>
      </w:pPr>
      <w:bookmarkStart w:id="24" w:name="_Toc32556"/>
      <w:r>
        <w:rPr>
          <w:rFonts w:ascii="黑体" w:hAnsi="黑体" w:eastAsia="黑体"/>
          <w:b/>
          <w:sz w:val="26"/>
        </w:rPr>
        <w:t>4.1.2 功能模块设计</w:t>
      </w:r>
      <w:bookmarkEnd w:id="24"/>
    </w:p>
    <w:p w14:paraId="50BD1809">
      <w:pPr>
        <w:spacing w:before="120" w:after="120"/>
        <w:jc w:val="center"/>
      </w:pPr>
      <w:r>
        <w:rPr>
          <w:rFonts w:ascii="楷体" w:hAnsi="楷体" w:eastAsia="楷体"/>
          <w:i/>
          <w:color w:val="999999"/>
          <w:sz w:val="24"/>
        </w:rPr>
        <w:t>【此处插入系统功能模块图】</w:t>
      </w:r>
    </w:p>
    <w:p w14:paraId="12FC38BC">
      <w:pPr>
        <w:spacing w:line="360" w:lineRule="auto"/>
      </w:pPr>
      <w:r>
        <w:rPr>
          <w:rFonts w:ascii="宋体" w:hAnsi="宋体" w:eastAsia="宋体"/>
          <w:b w:val="0"/>
          <w:sz w:val="24"/>
        </w:rPr>
        <w:t>本系统功能模块分为前台模块和后台管理模块两大部分：</w:t>
      </w:r>
    </w:p>
    <w:p w14:paraId="447871B6">
      <w:pPr>
        <w:spacing w:line="360" w:lineRule="auto"/>
        <w:ind w:firstLine="420"/>
      </w:pPr>
      <w:r>
        <w:rPr>
          <w:rFonts w:ascii="宋体" w:hAnsi="宋体" w:eastAsia="宋体"/>
          <w:b w:val="0"/>
          <w:sz w:val="24"/>
        </w:rPr>
        <w:t>前台功能模块包括：</w:t>
      </w:r>
    </w:p>
    <w:p w14:paraId="60558684">
      <w:pPr>
        <w:spacing w:line="360" w:lineRule="auto"/>
        <w:ind w:firstLine="420"/>
      </w:pPr>
      <w:r>
        <w:rPr>
          <w:rFonts w:ascii="宋体" w:hAnsi="宋体" w:eastAsia="宋体"/>
          <w:b w:val="0"/>
          <w:sz w:val="24"/>
        </w:rPr>
        <w:t>（1）首页展示模块：展示热门景点推荐、系统公告、旅游攻略精选等内容。</w:t>
      </w:r>
    </w:p>
    <w:p w14:paraId="5AD91180">
      <w:pPr>
        <w:spacing w:line="360" w:lineRule="auto"/>
        <w:ind w:firstLine="420"/>
      </w:pPr>
      <w:r>
        <w:rPr>
          <w:rFonts w:ascii="宋体" w:hAnsi="宋体" w:eastAsia="宋体"/>
          <w:b w:val="0"/>
          <w:sz w:val="24"/>
        </w:rPr>
        <w:t>（2）景点浏览模块：景点列表展示、景点详情查看、地图导航、门票信息。</w:t>
      </w:r>
    </w:p>
    <w:p w14:paraId="671CAF19">
      <w:pPr>
        <w:spacing w:line="360" w:lineRule="auto"/>
        <w:ind w:firstLine="420"/>
      </w:pPr>
      <w:r>
        <w:rPr>
          <w:rFonts w:ascii="宋体" w:hAnsi="宋体" w:eastAsia="宋体"/>
          <w:b w:val="0"/>
          <w:sz w:val="24"/>
        </w:rPr>
        <w:t>（3）酒店浏览模块：酒店列表展示、酒店详情查看、房型信息及设施。</w:t>
      </w:r>
    </w:p>
    <w:p w14:paraId="3C4F50B2">
      <w:pPr>
        <w:spacing w:line="360" w:lineRule="auto"/>
        <w:ind w:firstLine="420"/>
      </w:pPr>
      <w:r>
        <w:rPr>
          <w:rFonts w:ascii="宋体" w:hAnsi="宋体" w:eastAsia="宋体"/>
          <w:b w:val="0"/>
          <w:sz w:val="24"/>
        </w:rPr>
        <w:t>（4）特产商城模块：特产分类浏览、商品详情、购物车、订单管理。</w:t>
      </w:r>
    </w:p>
    <w:p w14:paraId="277CE877">
      <w:pPr>
        <w:spacing w:line="360" w:lineRule="auto"/>
        <w:ind w:firstLine="420"/>
      </w:pPr>
      <w:r>
        <w:rPr>
          <w:rFonts w:ascii="宋体" w:hAnsi="宋体" w:eastAsia="宋体"/>
          <w:b w:val="0"/>
          <w:sz w:val="24"/>
        </w:rPr>
        <w:t>（5）攻略中心模块：攻略列表、攻略详情、攻略发布与管理。</w:t>
      </w:r>
    </w:p>
    <w:p w14:paraId="218C4C96">
      <w:pPr>
        <w:spacing w:line="360" w:lineRule="auto"/>
        <w:ind w:firstLine="420"/>
      </w:pPr>
      <w:r>
        <w:rPr>
          <w:rFonts w:ascii="宋体" w:hAnsi="宋体" w:eastAsia="宋体"/>
          <w:b w:val="0"/>
          <w:sz w:val="24"/>
        </w:rPr>
        <w:t>（6）个人中心模块：个人信息管理、我的收藏、我的评论、我的订单。</w:t>
      </w:r>
    </w:p>
    <w:p w14:paraId="24237738">
      <w:pPr>
        <w:spacing w:line="360" w:lineRule="auto"/>
        <w:ind w:firstLine="420"/>
      </w:pPr>
      <w:r>
        <w:rPr>
          <w:rFonts w:ascii="宋体" w:hAnsi="宋体" w:eastAsia="宋体"/>
          <w:b w:val="0"/>
          <w:sz w:val="24"/>
        </w:rPr>
        <w:t>（7）注册登录模块：用户注册、登录、找回密码。</w:t>
      </w:r>
    </w:p>
    <w:p w14:paraId="75B8F661">
      <w:pPr>
        <w:spacing w:line="360" w:lineRule="auto"/>
        <w:ind w:firstLine="420"/>
      </w:pPr>
      <w:r>
        <w:rPr>
          <w:rFonts w:ascii="宋体" w:hAnsi="宋体" w:eastAsia="宋体"/>
          <w:b w:val="0"/>
          <w:sz w:val="24"/>
        </w:rPr>
        <w:t>后台管理模块包括：</w:t>
      </w:r>
    </w:p>
    <w:p w14:paraId="3AEA6853">
      <w:pPr>
        <w:spacing w:line="360" w:lineRule="auto"/>
        <w:ind w:firstLine="420"/>
      </w:pPr>
      <w:r>
        <w:rPr>
          <w:rFonts w:ascii="宋体" w:hAnsi="宋体" w:eastAsia="宋体"/>
          <w:b w:val="0"/>
          <w:sz w:val="24"/>
        </w:rPr>
        <w:t>（1）景区管理：景点信息增删改查，图片管理。</w:t>
      </w:r>
    </w:p>
    <w:p w14:paraId="4DF0113C">
      <w:pPr>
        <w:spacing w:line="360" w:lineRule="auto"/>
        <w:ind w:firstLine="420"/>
      </w:pPr>
      <w:r>
        <w:rPr>
          <w:rFonts w:ascii="宋体" w:hAnsi="宋体" w:eastAsia="宋体"/>
          <w:b w:val="0"/>
          <w:sz w:val="24"/>
        </w:rPr>
        <w:t>（2）酒店管理：酒店及客房信息管理。</w:t>
      </w:r>
    </w:p>
    <w:p w14:paraId="36D1A97E">
      <w:pPr>
        <w:spacing w:line="360" w:lineRule="auto"/>
        <w:ind w:firstLine="420"/>
      </w:pPr>
      <w:r>
        <w:rPr>
          <w:rFonts w:ascii="宋体" w:hAnsi="宋体" w:eastAsia="宋体"/>
          <w:b w:val="0"/>
          <w:sz w:val="24"/>
        </w:rPr>
        <w:t>（3）特产管理：特产分类和商品信息管理。</w:t>
      </w:r>
    </w:p>
    <w:p w14:paraId="18729D42">
      <w:pPr>
        <w:spacing w:line="360" w:lineRule="auto"/>
        <w:ind w:firstLine="420"/>
      </w:pPr>
      <w:r>
        <w:rPr>
          <w:rFonts w:ascii="宋体" w:hAnsi="宋体" w:eastAsia="宋体"/>
          <w:b w:val="0"/>
          <w:sz w:val="24"/>
        </w:rPr>
        <w:t>（4）用户管理：用户账户管理和权限设置。</w:t>
      </w:r>
    </w:p>
    <w:p w14:paraId="0F70BEDB">
      <w:pPr>
        <w:spacing w:line="360" w:lineRule="auto"/>
        <w:ind w:firstLine="420"/>
      </w:pPr>
      <w:r>
        <w:rPr>
          <w:rFonts w:ascii="宋体" w:hAnsi="宋体" w:eastAsia="宋体"/>
          <w:b w:val="0"/>
          <w:sz w:val="24"/>
        </w:rPr>
        <w:t>（5）订单管理：订单状态管理和处理。</w:t>
      </w:r>
    </w:p>
    <w:p w14:paraId="496FE3F7">
      <w:pPr>
        <w:spacing w:line="360" w:lineRule="auto"/>
        <w:ind w:firstLine="420"/>
      </w:pPr>
      <w:r>
        <w:rPr>
          <w:rFonts w:ascii="宋体" w:hAnsi="宋体" w:eastAsia="宋体"/>
          <w:b w:val="0"/>
          <w:sz w:val="24"/>
        </w:rPr>
        <w:t>（6）攻略管理：旅游攻略审核和标签管理。</w:t>
      </w:r>
    </w:p>
    <w:p w14:paraId="60D0BB6C">
      <w:pPr>
        <w:spacing w:line="360" w:lineRule="auto"/>
        <w:ind w:firstLine="420"/>
      </w:pPr>
      <w:r>
        <w:rPr>
          <w:rFonts w:ascii="宋体" w:hAnsi="宋体" w:eastAsia="宋体"/>
          <w:b w:val="0"/>
          <w:sz w:val="24"/>
        </w:rPr>
        <w:t>（7）评论管理：用户评论审核和管理。</w:t>
      </w:r>
    </w:p>
    <w:p w14:paraId="33FADFBB">
      <w:pPr>
        <w:spacing w:line="360" w:lineRule="auto"/>
        <w:ind w:firstLine="420"/>
      </w:pPr>
      <w:r>
        <w:rPr>
          <w:rFonts w:ascii="宋体" w:hAnsi="宋体" w:eastAsia="宋体"/>
          <w:b w:val="0"/>
          <w:sz w:val="24"/>
        </w:rPr>
        <w:t>（8）新闻管理：新闻动态发布和管理。</w:t>
      </w:r>
    </w:p>
    <w:p w14:paraId="3E716F65">
      <w:pPr>
        <w:spacing w:line="360" w:lineRule="auto"/>
        <w:ind w:firstLine="420"/>
      </w:pPr>
      <w:r>
        <w:rPr>
          <w:rFonts w:ascii="宋体" w:hAnsi="宋体" w:eastAsia="宋体"/>
          <w:b w:val="0"/>
          <w:sz w:val="24"/>
        </w:rPr>
        <w:t>（9）公告管理：通知公告发布和管理。</w:t>
      </w:r>
    </w:p>
    <w:p w14:paraId="02630379">
      <w:pPr>
        <w:spacing w:line="360" w:lineRule="auto"/>
        <w:ind w:firstLine="420"/>
      </w:pPr>
      <w:r>
        <w:rPr>
          <w:rFonts w:ascii="宋体" w:hAnsi="宋体" w:eastAsia="宋体"/>
          <w:b w:val="0"/>
          <w:sz w:val="24"/>
        </w:rPr>
        <w:t>（10）日志管理：系统操作日志查看。</w:t>
      </w:r>
    </w:p>
    <w:p w14:paraId="4F89D555">
      <w:pPr>
        <w:spacing w:before="120" w:after="120"/>
        <w:outlineLvl w:val="2"/>
      </w:pPr>
      <w:bookmarkStart w:id="25" w:name="_Toc16622"/>
      <w:r>
        <w:rPr>
          <w:rFonts w:ascii="黑体" w:hAnsi="黑体" w:eastAsia="黑体"/>
          <w:b/>
          <w:sz w:val="26"/>
        </w:rPr>
        <w:t>4.1.3 系统安全设计</w:t>
      </w:r>
      <w:bookmarkEnd w:id="25"/>
    </w:p>
    <w:p w14:paraId="28B4507F">
      <w:pPr>
        <w:spacing w:line="360" w:lineRule="auto"/>
        <w:ind w:firstLine="420"/>
      </w:pPr>
      <w:r>
        <w:rPr>
          <w:rFonts w:ascii="宋体" w:hAnsi="宋体" w:eastAsia="宋体"/>
          <w:b w:val="0"/>
          <w:sz w:val="24"/>
        </w:rPr>
        <w:t>在系统安全方面，本系统采取了以下措施：</w:t>
      </w:r>
    </w:p>
    <w:p w14:paraId="71D63DBA">
      <w:pPr>
        <w:spacing w:line="360" w:lineRule="auto"/>
        <w:ind w:firstLine="420"/>
      </w:pPr>
      <w:r>
        <w:rPr>
          <w:rFonts w:ascii="宋体" w:hAnsi="宋体" w:eastAsia="宋体"/>
          <w:b w:val="0"/>
          <w:sz w:val="24"/>
        </w:rPr>
        <w:t>（1）密码加密：用户密码通过SHA-256算法进行哈希处理后存储，即使数据库泄露，攻击者也难以还原原始密码。在登录验证时，将用户输入的密码经过相同的哈希处理，与数据库中的哈希值进行比对。</w:t>
      </w:r>
    </w:p>
    <w:p w14:paraId="0A30E44D">
      <w:pPr>
        <w:spacing w:line="360" w:lineRule="auto"/>
        <w:ind w:firstLine="420"/>
      </w:pPr>
      <w:r>
        <w:rPr>
          <w:rFonts w:ascii="宋体" w:hAnsi="宋体" w:eastAsia="宋体"/>
          <w:b w:val="0"/>
          <w:sz w:val="24"/>
        </w:rPr>
        <w:t>（2）会话管理：用户登录后，系统创建会话（Session）保存用户登录状态，并通过Cookie机制维持会话。在访问需要权限的页面时，系统会检查用户是否已登录，防止未授权访问。</w:t>
      </w:r>
    </w:p>
    <w:p w14:paraId="36EFCF29">
      <w:pPr>
        <w:spacing w:line="360" w:lineRule="auto"/>
        <w:ind w:firstLine="420"/>
      </w:pPr>
      <w:r>
        <w:rPr>
          <w:rFonts w:ascii="宋体" w:hAnsi="宋体" w:eastAsia="宋体"/>
          <w:b w:val="0"/>
          <w:sz w:val="24"/>
        </w:rPr>
        <w:t>（3）角色权限控制：系统通过用户角色字段区分普通用户和管理员。对于管理员后台操作，系统会验证当前用户是否具有管理员权限，确保只有授权管理员才能执行敏感操作。</w:t>
      </w:r>
    </w:p>
    <w:p w14:paraId="387A5D5C">
      <w:pPr>
        <w:spacing w:before="120" w:after="120"/>
        <w:outlineLvl w:val="1"/>
      </w:pPr>
      <w:bookmarkStart w:id="26" w:name="_Toc4050"/>
      <w:r>
        <w:rPr>
          <w:rFonts w:ascii="黑体" w:hAnsi="黑体" w:eastAsia="黑体"/>
          <w:b/>
          <w:sz w:val="28"/>
        </w:rPr>
        <w:t>4.2 数据库设计</w:t>
      </w:r>
      <w:bookmarkEnd w:id="26"/>
    </w:p>
    <w:p w14:paraId="0857BA2D">
      <w:pPr>
        <w:spacing w:before="120" w:after="120"/>
        <w:outlineLvl w:val="2"/>
      </w:pPr>
      <w:bookmarkStart w:id="27" w:name="_Toc21789"/>
      <w:r>
        <w:rPr>
          <w:rFonts w:ascii="黑体" w:hAnsi="黑体" w:eastAsia="黑体"/>
          <w:b/>
          <w:sz w:val="26"/>
        </w:rPr>
        <w:t>4.2.1 数据库E-R图设计</w:t>
      </w:r>
      <w:bookmarkEnd w:id="27"/>
    </w:p>
    <w:p w14:paraId="236A814F">
      <w:pPr>
        <w:spacing w:before="120" w:after="120"/>
        <w:jc w:val="center"/>
      </w:pPr>
      <w:r>
        <w:rPr>
          <w:rFonts w:ascii="楷体" w:hAnsi="楷体" w:eastAsia="楷体"/>
          <w:i/>
          <w:color w:val="999999"/>
          <w:sz w:val="24"/>
        </w:rPr>
        <w:t>【此处插入数据库E-R图】</w:t>
      </w:r>
    </w:p>
    <w:p w14:paraId="509AE9B7">
      <w:pPr>
        <w:spacing w:line="360" w:lineRule="auto"/>
        <w:ind w:firstLine="420"/>
      </w:pPr>
      <w:r>
        <w:rPr>
          <w:rFonts w:ascii="宋体" w:hAnsi="宋体" w:eastAsia="宋体"/>
          <w:b w:val="0"/>
          <w:sz w:val="24"/>
        </w:rPr>
        <w:t>根据系统功能需求，数据库主要包含以下实体：用户（User）、景点（ScenicSpot）、、酒店（Hotel）、特产（Specialty）、特产分类（SpecialtyCategory）、攻略（TravelGuide）、攻略标签（GuideTag）、评论（Comment）、收藏（Favorite）、订单主表（OrderMain）、订单明细（OrderItem）、新闻动态（NewsDynamic）、通知公告（OfficialNotice）和。</w:t>
      </w:r>
    </w:p>
    <w:p w14:paraId="2DBB4CA3">
      <w:pPr>
        <w:spacing w:line="360" w:lineRule="auto"/>
        <w:ind w:firstLine="420"/>
      </w:pPr>
      <w:r>
        <w:rPr>
          <w:rFonts w:ascii="宋体" w:hAnsi="宋体" w:eastAsia="宋体"/>
          <w:b w:val="0"/>
          <w:sz w:val="24"/>
        </w:rPr>
        <w:t>各实体之间的关系如下：一个景点对应多个门票类型；一个酒店对应多个客房；一个特产分类对应多个特产商品；一篇攻略可以有多个标签；一个用户可以对多个内容发表评论或收藏；一个订单包含多个订单明细项。</w:t>
      </w:r>
    </w:p>
    <w:p w14:paraId="4AA43320">
      <w:pPr>
        <w:spacing w:before="120" w:after="120"/>
        <w:outlineLvl w:val="2"/>
      </w:pPr>
      <w:bookmarkStart w:id="28" w:name="_Toc25610"/>
      <w:r>
        <w:rPr>
          <w:rFonts w:ascii="黑体" w:hAnsi="黑体" w:eastAsia="黑体"/>
          <w:b/>
          <w:sz w:val="26"/>
        </w:rPr>
        <w:t>4.2.2 数据表设计</w:t>
      </w:r>
      <w:bookmarkEnd w:id="28"/>
    </w:p>
    <w:p w14:paraId="7C0808B7">
      <w:pPr>
        <w:spacing w:line="360" w:lineRule="auto"/>
        <w:ind w:firstLine="420"/>
      </w:pPr>
      <w:r>
        <w:rPr>
          <w:rFonts w:ascii="宋体" w:hAnsi="宋体" w:eastAsia="宋体"/>
          <w:b w:val="0"/>
          <w:sz w:val="24"/>
        </w:rPr>
        <w:t>根据E-R图设计，本系统在MySQL数据库中创建了以下15张数据表，涵盖用户、景区、特产、酒店、攻略、订单、评论、收藏、日志、新闻动态、通知公告等核心业务数据。以下列出所有数据表的详细结构，包括字段名、数据类型、说明及完整性约束。</w:t>
      </w:r>
    </w:p>
    <w:p w14:paraId="60252814">
      <w:pPr>
        <w:spacing w:line="360" w:lineRule="auto"/>
      </w:pPr>
      <w:r>
        <w:rPr>
          <w:rFonts w:ascii="宋体" w:hAnsi="宋体" w:eastAsia="宋体"/>
          <w:b/>
          <w:sz w:val="24"/>
        </w:rPr>
        <w:t>表4-1 sys_user（用户表）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6"/>
        <w:gridCol w:w="1485"/>
        <w:gridCol w:w="2181"/>
        <w:gridCol w:w="3306"/>
      </w:tblGrid>
      <w:tr w14:paraId="06F1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shd w:val="clear" w:color="auto" w:fill="D9E2F3"/>
          </w:tcPr>
          <w:p w14:paraId="1449A4E5">
            <w:pPr>
              <w:jc w:val="center"/>
            </w:pPr>
            <w:r>
              <w:rPr>
                <w:rFonts w:ascii="宋体" w:hAnsi="宋体" w:eastAsia="宋体"/>
                <w:b/>
                <w:sz w:val="20"/>
              </w:rPr>
              <w:t>字段名</w:t>
            </w:r>
          </w:p>
        </w:tc>
        <w:tc>
          <w:tcPr>
            <w:tcW w:w="1485" w:type="dxa"/>
            <w:shd w:val="clear" w:color="auto" w:fill="D9E2F3"/>
          </w:tcPr>
          <w:p w14:paraId="285B9359">
            <w:pPr>
              <w:jc w:val="center"/>
            </w:pPr>
            <w:r>
              <w:rPr>
                <w:rFonts w:ascii="宋体" w:hAnsi="宋体" w:eastAsia="宋体"/>
                <w:b/>
                <w:sz w:val="20"/>
              </w:rPr>
              <w:t>数据类型</w:t>
            </w:r>
          </w:p>
        </w:tc>
        <w:tc>
          <w:tcPr>
            <w:tcW w:w="2181" w:type="dxa"/>
            <w:shd w:val="clear" w:color="auto" w:fill="D9E2F3"/>
          </w:tcPr>
          <w:p w14:paraId="2C5FC2D4">
            <w:pPr>
              <w:jc w:val="center"/>
            </w:pPr>
            <w:r>
              <w:rPr>
                <w:rFonts w:ascii="宋体" w:hAnsi="宋体" w:eastAsia="宋体"/>
                <w:b/>
                <w:sz w:val="20"/>
              </w:rPr>
              <w:t>说明</w:t>
            </w:r>
          </w:p>
        </w:tc>
        <w:tc>
          <w:tcPr>
            <w:tcW w:w="3306" w:type="dxa"/>
            <w:shd w:val="clear" w:color="auto" w:fill="D9E2F3"/>
          </w:tcPr>
          <w:p w14:paraId="17A8A06E">
            <w:pPr>
              <w:jc w:val="center"/>
            </w:pPr>
            <w:r>
              <w:rPr>
                <w:rFonts w:ascii="宋体" w:hAnsi="宋体" w:eastAsia="宋体"/>
                <w:b/>
                <w:sz w:val="20"/>
              </w:rPr>
              <w:t>完整性约束</w:t>
            </w:r>
          </w:p>
        </w:tc>
      </w:tr>
      <w:tr w14:paraId="4629A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126236DD">
            <w:pPr>
              <w:jc w:val="center"/>
            </w:pPr>
            <w:r>
              <w:rPr>
                <w:rFonts w:ascii="宋体" w:hAnsi="宋体" w:eastAsia="宋体"/>
                <w:sz w:val="20"/>
              </w:rPr>
              <w:t>id</w:t>
            </w:r>
          </w:p>
        </w:tc>
        <w:tc>
          <w:tcPr>
            <w:tcW w:w="1485" w:type="dxa"/>
          </w:tcPr>
          <w:p w14:paraId="5C006F5A">
            <w:pPr>
              <w:jc w:val="center"/>
            </w:pPr>
            <w:r>
              <w:rPr>
                <w:rFonts w:ascii="宋体" w:hAnsi="宋体" w:eastAsia="宋体"/>
                <w:sz w:val="20"/>
              </w:rPr>
              <w:t>BIGINT</w:t>
            </w:r>
          </w:p>
        </w:tc>
        <w:tc>
          <w:tcPr>
            <w:tcW w:w="2181" w:type="dxa"/>
          </w:tcPr>
          <w:p w14:paraId="0EF701C0">
            <w:pPr>
              <w:jc w:val="center"/>
            </w:pPr>
            <w:r>
              <w:rPr>
                <w:rFonts w:ascii="宋体" w:hAnsi="宋体" w:eastAsia="宋体"/>
                <w:sz w:val="20"/>
              </w:rPr>
              <w:t>用户ID</w:t>
            </w:r>
          </w:p>
        </w:tc>
        <w:tc>
          <w:tcPr>
            <w:tcW w:w="3306" w:type="dxa"/>
          </w:tcPr>
          <w:p w14:paraId="44849E7E">
            <w:pPr>
              <w:jc w:val="center"/>
            </w:pPr>
            <w:r>
              <w:rPr>
                <w:rFonts w:ascii="宋体" w:hAnsi="宋体" w:eastAsia="宋体"/>
                <w:sz w:val="20"/>
              </w:rPr>
              <w:t>PRIMARY KEY, AUTO_INCREMENT</w:t>
            </w:r>
          </w:p>
        </w:tc>
      </w:tr>
      <w:tr w14:paraId="014C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297AE4D2">
            <w:pPr>
              <w:jc w:val="center"/>
            </w:pPr>
            <w:r>
              <w:rPr>
                <w:rFonts w:ascii="宋体" w:hAnsi="宋体" w:eastAsia="宋体"/>
                <w:sz w:val="20"/>
              </w:rPr>
              <w:t>username</w:t>
            </w:r>
          </w:p>
        </w:tc>
        <w:tc>
          <w:tcPr>
            <w:tcW w:w="1485" w:type="dxa"/>
          </w:tcPr>
          <w:p w14:paraId="2072D5AB">
            <w:pPr>
              <w:jc w:val="center"/>
            </w:pPr>
            <w:r>
              <w:rPr>
                <w:rFonts w:ascii="宋体" w:hAnsi="宋体" w:eastAsia="宋体"/>
                <w:sz w:val="20"/>
              </w:rPr>
              <w:t>VARCHAR(50)</w:t>
            </w:r>
          </w:p>
        </w:tc>
        <w:tc>
          <w:tcPr>
            <w:tcW w:w="2181" w:type="dxa"/>
          </w:tcPr>
          <w:p w14:paraId="3B1618F6">
            <w:pPr>
              <w:jc w:val="center"/>
            </w:pPr>
            <w:r>
              <w:rPr>
                <w:rFonts w:ascii="宋体" w:hAnsi="宋体" w:eastAsia="宋体"/>
                <w:sz w:val="20"/>
              </w:rPr>
              <w:t>用户名</w:t>
            </w:r>
          </w:p>
        </w:tc>
        <w:tc>
          <w:tcPr>
            <w:tcW w:w="3306" w:type="dxa"/>
          </w:tcPr>
          <w:p w14:paraId="5D8CAF26">
            <w:pPr>
              <w:jc w:val="center"/>
            </w:pPr>
            <w:r>
              <w:rPr>
                <w:rFonts w:ascii="宋体" w:hAnsi="宋体" w:eastAsia="宋体"/>
                <w:sz w:val="20"/>
              </w:rPr>
              <w:t>NOT NULL, UNIQUE</w:t>
            </w:r>
          </w:p>
        </w:tc>
      </w:tr>
      <w:tr w14:paraId="3ABE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73C73224">
            <w:pPr>
              <w:jc w:val="center"/>
            </w:pPr>
            <w:r>
              <w:rPr>
                <w:rFonts w:ascii="宋体" w:hAnsi="宋体" w:eastAsia="宋体"/>
                <w:sz w:val="20"/>
              </w:rPr>
              <w:t>password</w:t>
            </w:r>
          </w:p>
        </w:tc>
        <w:tc>
          <w:tcPr>
            <w:tcW w:w="1485" w:type="dxa"/>
          </w:tcPr>
          <w:p w14:paraId="13858C34">
            <w:pPr>
              <w:jc w:val="center"/>
            </w:pPr>
            <w:r>
              <w:rPr>
                <w:rFonts w:ascii="宋体" w:hAnsi="宋体" w:eastAsia="宋体"/>
                <w:sz w:val="20"/>
              </w:rPr>
              <w:t>VARCHAR(255)</w:t>
            </w:r>
          </w:p>
        </w:tc>
        <w:tc>
          <w:tcPr>
            <w:tcW w:w="2181" w:type="dxa"/>
          </w:tcPr>
          <w:p w14:paraId="5AB4C235">
            <w:pPr>
              <w:jc w:val="center"/>
            </w:pPr>
            <w:r>
              <w:rPr>
                <w:rFonts w:ascii="宋体" w:hAnsi="宋体" w:eastAsia="宋体"/>
                <w:sz w:val="20"/>
              </w:rPr>
              <w:t>密码（SHA-256加密存储）</w:t>
            </w:r>
          </w:p>
        </w:tc>
        <w:tc>
          <w:tcPr>
            <w:tcW w:w="3306" w:type="dxa"/>
          </w:tcPr>
          <w:p w14:paraId="0A90D9D8">
            <w:pPr>
              <w:jc w:val="center"/>
            </w:pPr>
            <w:r>
              <w:rPr>
                <w:rFonts w:ascii="宋体" w:hAnsi="宋体" w:eastAsia="宋体"/>
                <w:sz w:val="20"/>
              </w:rPr>
              <w:t>NOT NULL</w:t>
            </w:r>
          </w:p>
        </w:tc>
      </w:tr>
      <w:tr w14:paraId="2EBAE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650BA8A3">
            <w:pPr>
              <w:jc w:val="center"/>
            </w:pPr>
            <w:r>
              <w:rPr>
                <w:rFonts w:ascii="宋体" w:hAnsi="宋体" w:eastAsia="宋体"/>
                <w:sz w:val="20"/>
              </w:rPr>
              <w:t>nickname</w:t>
            </w:r>
          </w:p>
        </w:tc>
        <w:tc>
          <w:tcPr>
            <w:tcW w:w="1485" w:type="dxa"/>
          </w:tcPr>
          <w:p w14:paraId="0D7D935C">
            <w:pPr>
              <w:jc w:val="center"/>
            </w:pPr>
            <w:r>
              <w:rPr>
                <w:rFonts w:ascii="宋体" w:hAnsi="宋体" w:eastAsia="宋体"/>
                <w:sz w:val="20"/>
              </w:rPr>
              <w:t>VARCHAR(50)</w:t>
            </w:r>
          </w:p>
        </w:tc>
        <w:tc>
          <w:tcPr>
            <w:tcW w:w="2181" w:type="dxa"/>
          </w:tcPr>
          <w:p w14:paraId="21C90850">
            <w:pPr>
              <w:jc w:val="center"/>
            </w:pPr>
            <w:r>
              <w:rPr>
                <w:rFonts w:ascii="宋体" w:hAnsi="宋体" w:eastAsia="宋体"/>
                <w:sz w:val="20"/>
              </w:rPr>
              <w:t>昵称</w:t>
            </w:r>
          </w:p>
        </w:tc>
        <w:tc>
          <w:tcPr>
            <w:tcW w:w="3306" w:type="dxa"/>
          </w:tcPr>
          <w:p w14:paraId="025914FD">
            <w:pPr>
              <w:jc w:val="center"/>
            </w:pPr>
            <w:r>
              <w:rPr>
                <w:rFonts w:ascii="宋体" w:hAnsi="宋体" w:eastAsia="宋体"/>
                <w:sz w:val="20"/>
              </w:rPr>
              <w:t>DEFAULT NULL</w:t>
            </w:r>
          </w:p>
        </w:tc>
      </w:tr>
      <w:tr w14:paraId="2C7A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1556" w:type="dxa"/>
          </w:tcPr>
          <w:p w14:paraId="5DDB7DCC">
            <w:pPr>
              <w:jc w:val="center"/>
            </w:pPr>
            <w:r>
              <w:rPr>
                <w:rFonts w:ascii="宋体" w:hAnsi="宋体" w:eastAsia="宋体"/>
                <w:sz w:val="20"/>
              </w:rPr>
              <w:t>email</w:t>
            </w:r>
          </w:p>
        </w:tc>
        <w:tc>
          <w:tcPr>
            <w:tcW w:w="1485" w:type="dxa"/>
          </w:tcPr>
          <w:p w14:paraId="37295A6F">
            <w:pPr>
              <w:jc w:val="center"/>
            </w:pPr>
            <w:r>
              <w:rPr>
                <w:rFonts w:ascii="宋体" w:hAnsi="宋体" w:eastAsia="宋体"/>
                <w:sz w:val="20"/>
              </w:rPr>
              <w:t>VARCHAR(100)</w:t>
            </w:r>
          </w:p>
        </w:tc>
        <w:tc>
          <w:tcPr>
            <w:tcW w:w="2181" w:type="dxa"/>
          </w:tcPr>
          <w:p w14:paraId="079E39F9">
            <w:pPr>
              <w:jc w:val="center"/>
            </w:pPr>
            <w:r>
              <w:rPr>
                <w:rFonts w:ascii="宋体" w:hAnsi="宋体" w:eastAsia="宋体"/>
                <w:sz w:val="20"/>
              </w:rPr>
              <w:t>邮箱</w:t>
            </w:r>
          </w:p>
        </w:tc>
        <w:tc>
          <w:tcPr>
            <w:tcW w:w="3306" w:type="dxa"/>
          </w:tcPr>
          <w:p w14:paraId="0E86757B">
            <w:pPr>
              <w:jc w:val="center"/>
            </w:pPr>
            <w:r>
              <w:rPr>
                <w:rFonts w:ascii="宋体" w:hAnsi="宋体" w:eastAsia="宋体"/>
                <w:sz w:val="20"/>
              </w:rPr>
              <w:t>DEFAULT NULL</w:t>
            </w:r>
          </w:p>
        </w:tc>
      </w:tr>
      <w:tr w14:paraId="2808B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0D9D9EC7">
            <w:pPr>
              <w:jc w:val="center"/>
            </w:pPr>
            <w:r>
              <w:rPr>
                <w:rFonts w:ascii="宋体" w:hAnsi="宋体" w:eastAsia="宋体"/>
                <w:sz w:val="20"/>
              </w:rPr>
              <w:t>phone</w:t>
            </w:r>
          </w:p>
        </w:tc>
        <w:tc>
          <w:tcPr>
            <w:tcW w:w="1485" w:type="dxa"/>
          </w:tcPr>
          <w:p w14:paraId="2A772131">
            <w:pPr>
              <w:jc w:val="center"/>
            </w:pPr>
            <w:r>
              <w:rPr>
                <w:rFonts w:ascii="宋体" w:hAnsi="宋体" w:eastAsia="宋体"/>
                <w:sz w:val="20"/>
              </w:rPr>
              <w:t>VARCHAR(20)</w:t>
            </w:r>
          </w:p>
        </w:tc>
        <w:tc>
          <w:tcPr>
            <w:tcW w:w="2181" w:type="dxa"/>
          </w:tcPr>
          <w:p w14:paraId="70C2C699">
            <w:pPr>
              <w:jc w:val="center"/>
            </w:pPr>
            <w:r>
              <w:rPr>
                <w:rFonts w:ascii="宋体" w:hAnsi="宋体" w:eastAsia="宋体"/>
                <w:sz w:val="20"/>
              </w:rPr>
              <w:t>手机号</w:t>
            </w:r>
          </w:p>
        </w:tc>
        <w:tc>
          <w:tcPr>
            <w:tcW w:w="3306" w:type="dxa"/>
          </w:tcPr>
          <w:p w14:paraId="755FBB03">
            <w:pPr>
              <w:jc w:val="center"/>
            </w:pPr>
            <w:r>
              <w:rPr>
                <w:rFonts w:ascii="宋体" w:hAnsi="宋体" w:eastAsia="宋体"/>
                <w:sz w:val="20"/>
              </w:rPr>
              <w:t>DEFAULT NULL</w:t>
            </w:r>
          </w:p>
        </w:tc>
      </w:tr>
      <w:tr w14:paraId="7A5A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6BA04097">
            <w:pPr>
              <w:jc w:val="center"/>
            </w:pPr>
            <w:r>
              <w:rPr>
                <w:rFonts w:ascii="宋体" w:hAnsi="宋体" w:eastAsia="宋体"/>
                <w:sz w:val="20"/>
              </w:rPr>
              <w:t>avatar</w:t>
            </w:r>
          </w:p>
        </w:tc>
        <w:tc>
          <w:tcPr>
            <w:tcW w:w="1485" w:type="dxa"/>
          </w:tcPr>
          <w:p w14:paraId="38555611">
            <w:pPr>
              <w:jc w:val="center"/>
            </w:pPr>
            <w:r>
              <w:rPr>
                <w:rFonts w:ascii="宋体" w:hAnsi="宋体" w:eastAsia="宋体"/>
                <w:sz w:val="20"/>
              </w:rPr>
              <w:t>VARCHAR(500)</w:t>
            </w:r>
          </w:p>
        </w:tc>
        <w:tc>
          <w:tcPr>
            <w:tcW w:w="2181" w:type="dxa"/>
          </w:tcPr>
          <w:p w14:paraId="1272B4F2">
            <w:pPr>
              <w:jc w:val="center"/>
            </w:pPr>
            <w:r>
              <w:rPr>
                <w:rFonts w:ascii="宋体" w:hAnsi="宋体" w:eastAsia="宋体"/>
                <w:sz w:val="20"/>
              </w:rPr>
              <w:t>头像URL</w:t>
            </w:r>
          </w:p>
        </w:tc>
        <w:tc>
          <w:tcPr>
            <w:tcW w:w="3306" w:type="dxa"/>
          </w:tcPr>
          <w:p w14:paraId="0705F1BC">
            <w:pPr>
              <w:jc w:val="center"/>
            </w:pPr>
            <w:r>
              <w:rPr>
                <w:rFonts w:ascii="宋体" w:hAnsi="宋体" w:eastAsia="宋体"/>
                <w:sz w:val="20"/>
              </w:rPr>
              <w:t>DEFAULT NULL</w:t>
            </w:r>
          </w:p>
        </w:tc>
      </w:tr>
      <w:tr w14:paraId="1B4B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2E5BF4D7">
            <w:pPr>
              <w:jc w:val="center"/>
            </w:pPr>
            <w:r>
              <w:rPr>
                <w:rFonts w:ascii="宋体" w:hAnsi="宋体" w:eastAsia="宋体"/>
                <w:sz w:val="20"/>
              </w:rPr>
              <w:t>role</w:t>
            </w:r>
          </w:p>
        </w:tc>
        <w:tc>
          <w:tcPr>
            <w:tcW w:w="1485" w:type="dxa"/>
          </w:tcPr>
          <w:p w14:paraId="2A4D0A1F">
            <w:pPr>
              <w:jc w:val="center"/>
            </w:pPr>
            <w:r>
              <w:rPr>
                <w:rFonts w:ascii="宋体" w:hAnsi="宋体" w:eastAsia="宋体"/>
                <w:sz w:val="20"/>
              </w:rPr>
              <w:t>ENUM('USER','ADMIN')</w:t>
            </w:r>
          </w:p>
        </w:tc>
        <w:tc>
          <w:tcPr>
            <w:tcW w:w="2181" w:type="dxa"/>
          </w:tcPr>
          <w:p w14:paraId="7F690B58">
            <w:pPr>
              <w:jc w:val="center"/>
            </w:pPr>
            <w:r>
              <w:rPr>
                <w:rFonts w:ascii="宋体" w:hAnsi="宋体" w:eastAsia="宋体"/>
                <w:sz w:val="20"/>
              </w:rPr>
              <w:t>角色: USER=普通用户, ADMIN=管理员</w:t>
            </w:r>
          </w:p>
        </w:tc>
        <w:tc>
          <w:tcPr>
            <w:tcW w:w="3306" w:type="dxa"/>
          </w:tcPr>
          <w:p w14:paraId="544AA137">
            <w:pPr>
              <w:jc w:val="center"/>
            </w:pPr>
            <w:r>
              <w:rPr>
                <w:rFonts w:ascii="宋体" w:hAnsi="宋体" w:eastAsia="宋体"/>
                <w:sz w:val="20"/>
              </w:rPr>
              <w:t>NOT NULL, DEFAULT 'USER'</w:t>
            </w:r>
          </w:p>
        </w:tc>
      </w:tr>
      <w:tr w14:paraId="0324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4CD2B784">
            <w:pPr>
              <w:jc w:val="center"/>
            </w:pPr>
            <w:r>
              <w:rPr>
                <w:rFonts w:ascii="宋体" w:hAnsi="宋体" w:eastAsia="宋体"/>
                <w:sz w:val="20"/>
              </w:rPr>
              <w:t>status</w:t>
            </w:r>
          </w:p>
        </w:tc>
        <w:tc>
          <w:tcPr>
            <w:tcW w:w="1485" w:type="dxa"/>
          </w:tcPr>
          <w:p w14:paraId="560F05A6">
            <w:pPr>
              <w:jc w:val="center"/>
            </w:pPr>
            <w:r>
              <w:rPr>
                <w:rFonts w:ascii="宋体" w:hAnsi="宋体" w:eastAsia="宋体"/>
                <w:sz w:val="20"/>
              </w:rPr>
              <w:t>TINYINT</w:t>
            </w:r>
          </w:p>
        </w:tc>
        <w:tc>
          <w:tcPr>
            <w:tcW w:w="2181" w:type="dxa"/>
          </w:tcPr>
          <w:p w14:paraId="28420402">
            <w:pPr>
              <w:jc w:val="center"/>
            </w:pPr>
            <w:r>
              <w:rPr>
                <w:rFonts w:ascii="宋体" w:hAnsi="宋体" w:eastAsia="宋体"/>
                <w:sz w:val="20"/>
              </w:rPr>
              <w:t>状态: 0=禁用, 1=正常</w:t>
            </w:r>
          </w:p>
        </w:tc>
        <w:tc>
          <w:tcPr>
            <w:tcW w:w="3306" w:type="dxa"/>
          </w:tcPr>
          <w:p w14:paraId="01F53F40">
            <w:pPr>
              <w:jc w:val="center"/>
            </w:pPr>
            <w:r>
              <w:rPr>
                <w:rFonts w:ascii="宋体" w:hAnsi="宋体" w:eastAsia="宋体"/>
                <w:sz w:val="20"/>
              </w:rPr>
              <w:t>NOT NULL, DEFAULT 1</w:t>
            </w:r>
          </w:p>
        </w:tc>
      </w:tr>
      <w:tr w14:paraId="0CF35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16073C53">
            <w:pPr>
              <w:jc w:val="center"/>
            </w:pPr>
            <w:r>
              <w:rPr>
                <w:rFonts w:ascii="宋体" w:hAnsi="宋体" w:eastAsia="宋体"/>
                <w:sz w:val="20"/>
              </w:rPr>
              <w:t>created_at</w:t>
            </w:r>
          </w:p>
        </w:tc>
        <w:tc>
          <w:tcPr>
            <w:tcW w:w="1485" w:type="dxa"/>
          </w:tcPr>
          <w:p w14:paraId="7A69BBDE">
            <w:pPr>
              <w:jc w:val="center"/>
            </w:pPr>
            <w:r>
              <w:rPr>
                <w:rFonts w:ascii="宋体" w:hAnsi="宋体" w:eastAsia="宋体"/>
                <w:sz w:val="20"/>
              </w:rPr>
              <w:t>DATETIME</w:t>
            </w:r>
          </w:p>
        </w:tc>
        <w:tc>
          <w:tcPr>
            <w:tcW w:w="2181" w:type="dxa"/>
          </w:tcPr>
          <w:p w14:paraId="28BD9F5E">
            <w:pPr>
              <w:jc w:val="center"/>
            </w:pPr>
            <w:r>
              <w:rPr>
                <w:rFonts w:ascii="宋体" w:hAnsi="宋体" w:eastAsia="宋体"/>
                <w:sz w:val="20"/>
              </w:rPr>
              <w:t>创建时间</w:t>
            </w:r>
          </w:p>
        </w:tc>
        <w:tc>
          <w:tcPr>
            <w:tcW w:w="3306" w:type="dxa"/>
          </w:tcPr>
          <w:p w14:paraId="3017AB1C">
            <w:pPr>
              <w:jc w:val="center"/>
            </w:pPr>
            <w:r>
              <w:rPr>
                <w:rFonts w:ascii="宋体" w:hAnsi="宋体" w:eastAsia="宋体"/>
                <w:sz w:val="20"/>
              </w:rPr>
              <w:t>NOT NULL, DEFAULT CURRENT_TIMESTAMP</w:t>
            </w:r>
          </w:p>
        </w:tc>
      </w:tr>
      <w:tr w14:paraId="02FB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dxa"/>
          </w:tcPr>
          <w:p w14:paraId="43349F75">
            <w:pPr>
              <w:jc w:val="center"/>
            </w:pPr>
            <w:r>
              <w:rPr>
                <w:rFonts w:ascii="宋体" w:hAnsi="宋体" w:eastAsia="宋体"/>
                <w:sz w:val="20"/>
              </w:rPr>
              <w:t>updated_at</w:t>
            </w:r>
          </w:p>
        </w:tc>
        <w:tc>
          <w:tcPr>
            <w:tcW w:w="1485" w:type="dxa"/>
          </w:tcPr>
          <w:p w14:paraId="5D4D3D4F">
            <w:pPr>
              <w:jc w:val="center"/>
            </w:pPr>
            <w:r>
              <w:rPr>
                <w:rFonts w:ascii="宋体" w:hAnsi="宋体" w:eastAsia="宋体"/>
                <w:sz w:val="20"/>
              </w:rPr>
              <w:t>DATETIME</w:t>
            </w:r>
          </w:p>
        </w:tc>
        <w:tc>
          <w:tcPr>
            <w:tcW w:w="2181" w:type="dxa"/>
          </w:tcPr>
          <w:p w14:paraId="52F81837">
            <w:pPr>
              <w:jc w:val="center"/>
            </w:pPr>
            <w:r>
              <w:rPr>
                <w:rFonts w:ascii="宋体" w:hAnsi="宋体" w:eastAsia="宋体"/>
                <w:sz w:val="20"/>
              </w:rPr>
              <w:t>更新时间</w:t>
            </w:r>
          </w:p>
        </w:tc>
        <w:tc>
          <w:tcPr>
            <w:tcW w:w="3306" w:type="dxa"/>
          </w:tcPr>
          <w:p w14:paraId="5892FC62">
            <w:pPr>
              <w:jc w:val="center"/>
            </w:pPr>
            <w:r>
              <w:rPr>
                <w:rFonts w:ascii="宋体" w:hAnsi="宋体" w:eastAsia="宋体"/>
                <w:sz w:val="20"/>
              </w:rPr>
              <w:t>NOT NULL, DEFAULT CURRENT_TIMESTAMP, ON UPDATE CURRENT_TIMESTAMP</w:t>
            </w:r>
          </w:p>
        </w:tc>
      </w:tr>
    </w:tbl>
    <w:p w14:paraId="50C489E5">
      <w:pPr>
        <w:rPr>
          <w:rFonts w:ascii="宋体" w:hAnsi="宋体" w:eastAsia="宋体"/>
          <w:b/>
          <w:sz w:val="24"/>
        </w:rPr>
      </w:pPr>
      <w:r>
        <w:rPr>
          <w:rFonts w:ascii="宋体" w:hAnsi="宋体" w:eastAsia="宋体"/>
          <w:b/>
          <w:sz w:val="24"/>
        </w:rPr>
        <w:br w:type="page"/>
      </w:r>
    </w:p>
    <w:p w14:paraId="2EEA7ADA">
      <w:pPr>
        <w:spacing w:line="360" w:lineRule="auto"/>
      </w:pPr>
      <w:r>
        <w:rPr>
          <w:rFonts w:ascii="宋体" w:hAnsi="宋体" w:eastAsia="宋体"/>
          <w:b/>
          <w:sz w:val="24"/>
        </w:rPr>
        <w:t>表4-3 scenic_spot（景区表）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6"/>
        <w:gridCol w:w="1876"/>
        <w:gridCol w:w="1762"/>
        <w:gridCol w:w="3344"/>
      </w:tblGrid>
      <w:tr w14:paraId="3197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shd w:val="clear" w:color="auto" w:fill="D9E2F3"/>
          </w:tcPr>
          <w:p w14:paraId="63C1A88F">
            <w:pPr>
              <w:jc w:val="center"/>
            </w:pPr>
            <w:r>
              <w:rPr>
                <w:rFonts w:ascii="宋体" w:hAnsi="宋体" w:eastAsia="宋体"/>
                <w:b/>
                <w:sz w:val="20"/>
              </w:rPr>
              <w:t>字段名</w:t>
            </w:r>
          </w:p>
        </w:tc>
        <w:tc>
          <w:tcPr>
            <w:tcW w:w="1876" w:type="dxa"/>
            <w:shd w:val="clear" w:color="auto" w:fill="D9E2F3"/>
          </w:tcPr>
          <w:p w14:paraId="76F36A9A">
            <w:pPr>
              <w:jc w:val="center"/>
            </w:pPr>
            <w:r>
              <w:rPr>
                <w:rFonts w:ascii="宋体" w:hAnsi="宋体" w:eastAsia="宋体"/>
                <w:b/>
                <w:sz w:val="20"/>
              </w:rPr>
              <w:t>数据类型</w:t>
            </w:r>
          </w:p>
        </w:tc>
        <w:tc>
          <w:tcPr>
            <w:tcW w:w="1762" w:type="dxa"/>
            <w:shd w:val="clear" w:color="auto" w:fill="D9E2F3"/>
          </w:tcPr>
          <w:p w14:paraId="403F99BB">
            <w:pPr>
              <w:jc w:val="center"/>
            </w:pPr>
            <w:r>
              <w:rPr>
                <w:rFonts w:ascii="宋体" w:hAnsi="宋体" w:eastAsia="宋体"/>
                <w:b/>
                <w:sz w:val="20"/>
              </w:rPr>
              <w:t>说明</w:t>
            </w:r>
          </w:p>
        </w:tc>
        <w:tc>
          <w:tcPr>
            <w:tcW w:w="3344" w:type="dxa"/>
            <w:shd w:val="clear" w:color="auto" w:fill="D9E2F3"/>
          </w:tcPr>
          <w:p w14:paraId="1E164A03">
            <w:pPr>
              <w:jc w:val="center"/>
            </w:pPr>
            <w:r>
              <w:rPr>
                <w:rFonts w:ascii="宋体" w:hAnsi="宋体" w:eastAsia="宋体"/>
                <w:b/>
                <w:sz w:val="20"/>
              </w:rPr>
              <w:t>完整性约束</w:t>
            </w:r>
          </w:p>
        </w:tc>
      </w:tr>
      <w:tr w14:paraId="1D2E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2074EFB4">
            <w:pPr>
              <w:jc w:val="center"/>
            </w:pPr>
            <w:r>
              <w:rPr>
                <w:rFonts w:ascii="宋体" w:hAnsi="宋体" w:eastAsia="宋体"/>
                <w:sz w:val="20"/>
              </w:rPr>
              <w:t>id</w:t>
            </w:r>
          </w:p>
        </w:tc>
        <w:tc>
          <w:tcPr>
            <w:tcW w:w="1876" w:type="dxa"/>
          </w:tcPr>
          <w:p w14:paraId="53CD2BFB">
            <w:pPr>
              <w:jc w:val="center"/>
            </w:pPr>
            <w:r>
              <w:rPr>
                <w:rFonts w:ascii="宋体" w:hAnsi="宋体" w:eastAsia="宋体"/>
                <w:sz w:val="20"/>
              </w:rPr>
              <w:t>BIGINT</w:t>
            </w:r>
          </w:p>
        </w:tc>
        <w:tc>
          <w:tcPr>
            <w:tcW w:w="1762" w:type="dxa"/>
          </w:tcPr>
          <w:p w14:paraId="646CCC1C">
            <w:pPr>
              <w:jc w:val="center"/>
            </w:pPr>
            <w:r>
              <w:rPr>
                <w:rFonts w:ascii="宋体" w:hAnsi="宋体" w:eastAsia="宋体"/>
                <w:sz w:val="20"/>
              </w:rPr>
              <w:t>景区ID</w:t>
            </w:r>
          </w:p>
        </w:tc>
        <w:tc>
          <w:tcPr>
            <w:tcW w:w="3344" w:type="dxa"/>
          </w:tcPr>
          <w:p w14:paraId="4289F9E6">
            <w:pPr>
              <w:jc w:val="center"/>
            </w:pPr>
            <w:r>
              <w:rPr>
                <w:rFonts w:ascii="宋体" w:hAnsi="宋体" w:eastAsia="宋体"/>
                <w:sz w:val="20"/>
              </w:rPr>
              <w:t>PRIMARY KEY, AUTO_INCREMENT</w:t>
            </w:r>
          </w:p>
        </w:tc>
      </w:tr>
      <w:tr w14:paraId="0E06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27A6CC5E">
            <w:pPr>
              <w:jc w:val="center"/>
            </w:pPr>
            <w:r>
              <w:rPr>
                <w:rFonts w:ascii="宋体" w:hAnsi="宋体" w:eastAsia="宋体"/>
                <w:sz w:val="20"/>
              </w:rPr>
              <w:t>name</w:t>
            </w:r>
          </w:p>
        </w:tc>
        <w:tc>
          <w:tcPr>
            <w:tcW w:w="1876" w:type="dxa"/>
          </w:tcPr>
          <w:p w14:paraId="71784F86">
            <w:pPr>
              <w:jc w:val="center"/>
            </w:pPr>
            <w:r>
              <w:rPr>
                <w:rFonts w:ascii="宋体" w:hAnsi="宋体" w:eastAsia="宋体"/>
                <w:sz w:val="20"/>
              </w:rPr>
              <w:t>VARCHAR(100)</w:t>
            </w:r>
          </w:p>
        </w:tc>
        <w:tc>
          <w:tcPr>
            <w:tcW w:w="1762" w:type="dxa"/>
          </w:tcPr>
          <w:p w14:paraId="1EE39B6A">
            <w:pPr>
              <w:jc w:val="center"/>
            </w:pPr>
            <w:r>
              <w:rPr>
                <w:rFonts w:ascii="宋体" w:hAnsi="宋体" w:eastAsia="宋体"/>
                <w:sz w:val="20"/>
              </w:rPr>
              <w:t>景区名称</w:t>
            </w:r>
          </w:p>
        </w:tc>
        <w:tc>
          <w:tcPr>
            <w:tcW w:w="3344" w:type="dxa"/>
          </w:tcPr>
          <w:p w14:paraId="6DE9B31B">
            <w:pPr>
              <w:jc w:val="center"/>
            </w:pPr>
            <w:r>
              <w:rPr>
                <w:rFonts w:ascii="宋体" w:hAnsi="宋体" w:eastAsia="宋体"/>
                <w:sz w:val="20"/>
              </w:rPr>
              <w:t>NOT NULL</w:t>
            </w:r>
          </w:p>
        </w:tc>
      </w:tr>
      <w:tr w14:paraId="076B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0CF12B42">
            <w:pPr>
              <w:jc w:val="center"/>
            </w:pPr>
            <w:r>
              <w:rPr>
                <w:rFonts w:ascii="宋体" w:hAnsi="宋体" w:eastAsia="宋体"/>
                <w:sz w:val="20"/>
              </w:rPr>
              <w:t>description</w:t>
            </w:r>
          </w:p>
        </w:tc>
        <w:tc>
          <w:tcPr>
            <w:tcW w:w="1876" w:type="dxa"/>
          </w:tcPr>
          <w:p w14:paraId="3010644D">
            <w:pPr>
              <w:jc w:val="center"/>
            </w:pPr>
            <w:r>
              <w:rPr>
                <w:rFonts w:ascii="宋体" w:hAnsi="宋体" w:eastAsia="宋体"/>
                <w:sz w:val="20"/>
              </w:rPr>
              <w:t>TEXT</w:t>
            </w:r>
          </w:p>
        </w:tc>
        <w:tc>
          <w:tcPr>
            <w:tcW w:w="1762" w:type="dxa"/>
          </w:tcPr>
          <w:p w14:paraId="30476AE9">
            <w:pPr>
              <w:jc w:val="center"/>
            </w:pPr>
            <w:r>
              <w:rPr>
                <w:rFonts w:ascii="宋体" w:hAnsi="宋体" w:eastAsia="宋体"/>
                <w:sz w:val="20"/>
              </w:rPr>
              <w:t>景区介绍</w:t>
            </w:r>
          </w:p>
        </w:tc>
        <w:tc>
          <w:tcPr>
            <w:tcW w:w="3344" w:type="dxa"/>
          </w:tcPr>
          <w:p w14:paraId="56B46E13">
            <w:pPr>
              <w:jc w:val="center"/>
            </w:pPr>
            <w:r>
              <w:rPr>
                <w:rFonts w:ascii="宋体" w:hAnsi="宋体" w:eastAsia="宋体"/>
                <w:sz w:val="20"/>
              </w:rPr>
              <w:t>DEFAULT NULL</w:t>
            </w:r>
          </w:p>
        </w:tc>
      </w:tr>
      <w:tr w14:paraId="0950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34FDAC21">
            <w:pPr>
              <w:jc w:val="center"/>
            </w:pPr>
            <w:r>
              <w:rPr>
                <w:rFonts w:ascii="宋体" w:hAnsi="宋体" w:eastAsia="宋体"/>
                <w:sz w:val="20"/>
              </w:rPr>
              <w:t>address</w:t>
            </w:r>
          </w:p>
        </w:tc>
        <w:tc>
          <w:tcPr>
            <w:tcW w:w="1876" w:type="dxa"/>
          </w:tcPr>
          <w:p w14:paraId="63DCB46A">
            <w:pPr>
              <w:jc w:val="center"/>
            </w:pPr>
            <w:r>
              <w:rPr>
                <w:rFonts w:ascii="宋体" w:hAnsi="宋体" w:eastAsia="宋体"/>
                <w:sz w:val="20"/>
              </w:rPr>
              <w:t>VARCHAR(255)</w:t>
            </w:r>
          </w:p>
        </w:tc>
        <w:tc>
          <w:tcPr>
            <w:tcW w:w="1762" w:type="dxa"/>
          </w:tcPr>
          <w:p w14:paraId="731C4FB8">
            <w:pPr>
              <w:jc w:val="center"/>
            </w:pPr>
            <w:r>
              <w:rPr>
                <w:rFonts w:ascii="宋体" w:hAnsi="宋体" w:eastAsia="宋体"/>
                <w:sz w:val="20"/>
              </w:rPr>
              <w:t>详细地址</w:t>
            </w:r>
          </w:p>
        </w:tc>
        <w:tc>
          <w:tcPr>
            <w:tcW w:w="3344" w:type="dxa"/>
          </w:tcPr>
          <w:p w14:paraId="2D31F109">
            <w:pPr>
              <w:jc w:val="center"/>
            </w:pPr>
            <w:r>
              <w:rPr>
                <w:rFonts w:ascii="宋体" w:hAnsi="宋体" w:eastAsia="宋体"/>
                <w:sz w:val="20"/>
              </w:rPr>
              <w:t>DEFAULT NULL</w:t>
            </w:r>
          </w:p>
        </w:tc>
      </w:tr>
      <w:tr w14:paraId="13A0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3485B938">
            <w:pPr>
              <w:jc w:val="center"/>
            </w:pPr>
            <w:r>
              <w:rPr>
                <w:rFonts w:ascii="宋体" w:hAnsi="宋体" w:eastAsia="宋体"/>
                <w:sz w:val="20"/>
              </w:rPr>
              <w:t>province</w:t>
            </w:r>
          </w:p>
        </w:tc>
        <w:tc>
          <w:tcPr>
            <w:tcW w:w="1876" w:type="dxa"/>
          </w:tcPr>
          <w:p w14:paraId="676A0ED0">
            <w:pPr>
              <w:jc w:val="center"/>
            </w:pPr>
            <w:r>
              <w:rPr>
                <w:rFonts w:ascii="宋体" w:hAnsi="宋体" w:eastAsia="宋体"/>
                <w:sz w:val="20"/>
              </w:rPr>
              <w:t>VARCHAR(50)</w:t>
            </w:r>
          </w:p>
        </w:tc>
        <w:tc>
          <w:tcPr>
            <w:tcW w:w="1762" w:type="dxa"/>
          </w:tcPr>
          <w:p w14:paraId="73D33847">
            <w:pPr>
              <w:jc w:val="center"/>
            </w:pPr>
            <w:r>
              <w:rPr>
                <w:rFonts w:ascii="宋体" w:hAnsi="宋体" w:eastAsia="宋体"/>
                <w:sz w:val="20"/>
              </w:rPr>
              <w:t>省</w:t>
            </w:r>
          </w:p>
        </w:tc>
        <w:tc>
          <w:tcPr>
            <w:tcW w:w="3344" w:type="dxa"/>
          </w:tcPr>
          <w:p w14:paraId="088C1F7C">
            <w:pPr>
              <w:jc w:val="center"/>
            </w:pPr>
            <w:r>
              <w:rPr>
                <w:rFonts w:ascii="宋体" w:hAnsi="宋体" w:eastAsia="宋体"/>
                <w:sz w:val="20"/>
              </w:rPr>
              <w:t>DEFAULT NULL</w:t>
            </w:r>
          </w:p>
        </w:tc>
      </w:tr>
      <w:tr w14:paraId="4424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1D163DD9">
            <w:pPr>
              <w:jc w:val="center"/>
            </w:pPr>
            <w:r>
              <w:rPr>
                <w:rFonts w:ascii="宋体" w:hAnsi="宋体" w:eastAsia="宋体"/>
                <w:sz w:val="20"/>
              </w:rPr>
              <w:t>city</w:t>
            </w:r>
          </w:p>
        </w:tc>
        <w:tc>
          <w:tcPr>
            <w:tcW w:w="1876" w:type="dxa"/>
          </w:tcPr>
          <w:p w14:paraId="4D4DDE12">
            <w:pPr>
              <w:jc w:val="center"/>
            </w:pPr>
            <w:r>
              <w:rPr>
                <w:rFonts w:ascii="宋体" w:hAnsi="宋体" w:eastAsia="宋体"/>
                <w:sz w:val="20"/>
              </w:rPr>
              <w:t>VARCHAR(50)</w:t>
            </w:r>
          </w:p>
        </w:tc>
        <w:tc>
          <w:tcPr>
            <w:tcW w:w="1762" w:type="dxa"/>
          </w:tcPr>
          <w:p w14:paraId="774D3C3B">
            <w:pPr>
              <w:jc w:val="center"/>
            </w:pPr>
            <w:r>
              <w:rPr>
                <w:rFonts w:ascii="宋体" w:hAnsi="宋体" w:eastAsia="宋体"/>
                <w:sz w:val="20"/>
              </w:rPr>
              <w:t>市</w:t>
            </w:r>
          </w:p>
        </w:tc>
        <w:tc>
          <w:tcPr>
            <w:tcW w:w="3344" w:type="dxa"/>
          </w:tcPr>
          <w:p w14:paraId="3EED02F3">
            <w:pPr>
              <w:jc w:val="center"/>
            </w:pPr>
            <w:r>
              <w:rPr>
                <w:rFonts w:ascii="宋体" w:hAnsi="宋体" w:eastAsia="宋体"/>
                <w:sz w:val="20"/>
              </w:rPr>
              <w:t>DEFAULT NULL</w:t>
            </w:r>
          </w:p>
        </w:tc>
      </w:tr>
      <w:tr w14:paraId="62FE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36EF04E5">
            <w:pPr>
              <w:jc w:val="center"/>
            </w:pPr>
            <w:r>
              <w:rPr>
                <w:rFonts w:ascii="宋体" w:hAnsi="宋体" w:eastAsia="宋体"/>
                <w:sz w:val="20"/>
              </w:rPr>
              <w:t>district</w:t>
            </w:r>
          </w:p>
        </w:tc>
        <w:tc>
          <w:tcPr>
            <w:tcW w:w="1876" w:type="dxa"/>
          </w:tcPr>
          <w:p w14:paraId="12C89ACF">
            <w:pPr>
              <w:jc w:val="center"/>
            </w:pPr>
            <w:r>
              <w:rPr>
                <w:rFonts w:ascii="宋体" w:hAnsi="宋体" w:eastAsia="宋体"/>
                <w:sz w:val="20"/>
              </w:rPr>
              <w:t>VARCHAR(50)</w:t>
            </w:r>
          </w:p>
        </w:tc>
        <w:tc>
          <w:tcPr>
            <w:tcW w:w="1762" w:type="dxa"/>
          </w:tcPr>
          <w:p w14:paraId="49EAF7DD">
            <w:pPr>
              <w:jc w:val="center"/>
            </w:pPr>
            <w:r>
              <w:rPr>
                <w:rFonts w:ascii="宋体" w:hAnsi="宋体" w:eastAsia="宋体"/>
                <w:sz w:val="20"/>
              </w:rPr>
              <w:t>区/县</w:t>
            </w:r>
          </w:p>
        </w:tc>
        <w:tc>
          <w:tcPr>
            <w:tcW w:w="3344" w:type="dxa"/>
          </w:tcPr>
          <w:p w14:paraId="4D8C80C9">
            <w:pPr>
              <w:jc w:val="center"/>
            </w:pPr>
            <w:r>
              <w:rPr>
                <w:rFonts w:ascii="宋体" w:hAnsi="宋体" w:eastAsia="宋体"/>
                <w:sz w:val="20"/>
              </w:rPr>
              <w:t>DEFAULT NULL</w:t>
            </w:r>
          </w:p>
        </w:tc>
      </w:tr>
      <w:tr w14:paraId="272F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5E350B84">
            <w:pPr>
              <w:jc w:val="center"/>
            </w:pPr>
            <w:r>
              <w:rPr>
                <w:rFonts w:ascii="宋体" w:hAnsi="宋体" w:eastAsia="宋体"/>
                <w:sz w:val="20"/>
              </w:rPr>
              <w:t>latitude</w:t>
            </w:r>
          </w:p>
        </w:tc>
        <w:tc>
          <w:tcPr>
            <w:tcW w:w="1876" w:type="dxa"/>
          </w:tcPr>
          <w:p w14:paraId="3645F836">
            <w:pPr>
              <w:jc w:val="center"/>
            </w:pPr>
            <w:r>
              <w:rPr>
                <w:rFonts w:ascii="宋体" w:hAnsi="宋体" w:eastAsia="宋体"/>
                <w:sz w:val="20"/>
              </w:rPr>
              <w:t>DECIMAL(10,7)</w:t>
            </w:r>
          </w:p>
        </w:tc>
        <w:tc>
          <w:tcPr>
            <w:tcW w:w="1762" w:type="dxa"/>
          </w:tcPr>
          <w:p w14:paraId="44AF6F7E">
            <w:pPr>
              <w:jc w:val="center"/>
            </w:pPr>
            <w:r>
              <w:rPr>
                <w:rFonts w:ascii="宋体" w:hAnsi="宋体" w:eastAsia="宋体"/>
                <w:sz w:val="20"/>
              </w:rPr>
              <w:t>纬度</w:t>
            </w:r>
          </w:p>
        </w:tc>
        <w:tc>
          <w:tcPr>
            <w:tcW w:w="3344" w:type="dxa"/>
          </w:tcPr>
          <w:p w14:paraId="0B980060">
            <w:pPr>
              <w:jc w:val="center"/>
            </w:pPr>
            <w:r>
              <w:rPr>
                <w:rFonts w:ascii="宋体" w:hAnsi="宋体" w:eastAsia="宋体"/>
                <w:sz w:val="20"/>
              </w:rPr>
              <w:t>DEFAULT NULL</w:t>
            </w:r>
          </w:p>
        </w:tc>
      </w:tr>
      <w:tr w14:paraId="21BFE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095966AE">
            <w:pPr>
              <w:jc w:val="center"/>
            </w:pPr>
            <w:r>
              <w:rPr>
                <w:rFonts w:ascii="宋体" w:hAnsi="宋体" w:eastAsia="宋体"/>
                <w:sz w:val="20"/>
              </w:rPr>
              <w:t>longitude</w:t>
            </w:r>
          </w:p>
        </w:tc>
        <w:tc>
          <w:tcPr>
            <w:tcW w:w="1876" w:type="dxa"/>
          </w:tcPr>
          <w:p w14:paraId="46EC7A23">
            <w:pPr>
              <w:jc w:val="center"/>
            </w:pPr>
            <w:r>
              <w:rPr>
                <w:rFonts w:ascii="宋体" w:hAnsi="宋体" w:eastAsia="宋体"/>
                <w:sz w:val="20"/>
              </w:rPr>
              <w:t>DECIMAL(10,7)</w:t>
            </w:r>
          </w:p>
        </w:tc>
        <w:tc>
          <w:tcPr>
            <w:tcW w:w="1762" w:type="dxa"/>
          </w:tcPr>
          <w:p w14:paraId="380D97E9">
            <w:pPr>
              <w:jc w:val="center"/>
            </w:pPr>
            <w:r>
              <w:rPr>
                <w:rFonts w:ascii="宋体" w:hAnsi="宋体" w:eastAsia="宋体"/>
                <w:sz w:val="20"/>
              </w:rPr>
              <w:t>经度</w:t>
            </w:r>
          </w:p>
        </w:tc>
        <w:tc>
          <w:tcPr>
            <w:tcW w:w="3344" w:type="dxa"/>
          </w:tcPr>
          <w:p w14:paraId="22DA91D8">
            <w:pPr>
              <w:jc w:val="center"/>
            </w:pPr>
            <w:r>
              <w:rPr>
                <w:rFonts w:ascii="宋体" w:hAnsi="宋体" w:eastAsia="宋体"/>
                <w:sz w:val="20"/>
              </w:rPr>
              <w:t>DEFAULT NULL</w:t>
            </w:r>
          </w:p>
        </w:tc>
      </w:tr>
      <w:tr w14:paraId="3154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7D210402">
            <w:pPr>
              <w:jc w:val="center"/>
            </w:pPr>
            <w:r>
              <w:rPr>
                <w:rFonts w:ascii="宋体" w:hAnsi="宋体" w:eastAsia="宋体"/>
                <w:sz w:val="20"/>
              </w:rPr>
              <w:t>opening_hours</w:t>
            </w:r>
          </w:p>
        </w:tc>
        <w:tc>
          <w:tcPr>
            <w:tcW w:w="1876" w:type="dxa"/>
          </w:tcPr>
          <w:p w14:paraId="3E1D7BE5">
            <w:pPr>
              <w:jc w:val="center"/>
            </w:pPr>
            <w:r>
              <w:rPr>
                <w:rFonts w:ascii="宋体" w:hAnsi="宋体" w:eastAsia="宋体"/>
                <w:sz w:val="20"/>
              </w:rPr>
              <w:t>VARCHAR(200)</w:t>
            </w:r>
          </w:p>
        </w:tc>
        <w:tc>
          <w:tcPr>
            <w:tcW w:w="1762" w:type="dxa"/>
          </w:tcPr>
          <w:p w14:paraId="1F67D1A6">
            <w:pPr>
              <w:jc w:val="center"/>
            </w:pPr>
            <w:r>
              <w:rPr>
                <w:rFonts w:ascii="宋体" w:hAnsi="宋体" w:eastAsia="宋体"/>
                <w:sz w:val="20"/>
              </w:rPr>
              <w:t>开放时间描述</w:t>
            </w:r>
          </w:p>
        </w:tc>
        <w:tc>
          <w:tcPr>
            <w:tcW w:w="3344" w:type="dxa"/>
          </w:tcPr>
          <w:p w14:paraId="32F720D8">
            <w:pPr>
              <w:jc w:val="center"/>
            </w:pPr>
            <w:r>
              <w:rPr>
                <w:rFonts w:ascii="宋体" w:hAnsi="宋体" w:eastAsia="宋体"/>
                <w:sz w:val="20"/>
              </w:rPr>
              <w:t>DEFAULT NULL</w:t>
            </w:r>
          </w:p>
        </w:tc>
      </w:tr>
      <w:tr w14:paraId="1AA9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42CE17A1">
            <w:pPr>
              <w:jc w:val="center"/>
            </w:pPr>
            <w:r>
              <w:rPr>
                <w:rFonts w:ascii="宋体" w:hAnsi="宋体" w:eastAsia="宋体"/>
                <w:sz w:val="20"/>
              </w:rPr>
              <w:t>contact_phone</w:t>
            </w:r>
          </w:p>
        </w:tc>
        <w:tc>
          <w:tcPr>
            <w:tcW w:w="1876" w:type="dxa"/>
          </w:tcPr>
          <w:p w14:paraId="13FBE17B">
            <w:pPr>
              <w:jc w:val="center"/>
            </w:pPr>
            <w:r>
              <w:rPr>
                <w:rFonts w:ascii="宋体" w:hAnsi="宋体" w:eastAsia="宋体"/>
                <w:sz w:val="20"/>
              </w:rPr>
              <w:t>VARCHAR(20)</w:t>
            </w:r>
          </w:p>
        </w:tc>
        <w:tc>
          <w:tcPr>
            <w:tcW w:w="1762" w:type="dxa"/>
          </w:tcPr>
          <w:p w14:paraId="09661315">
            <w:pPr>
              <w:jc w:val="center"/>
            </w:pPr>
            <w:r>
              <w:rPr>
                <w:rFonts w:ascii="宋体" w:hAnsi="宋体" w:eastAsia="宋体"/>
                <w:sz w:val="20"/>
              </w:rPr>
              <w:t>景区联系电话</w:t>
            </w:r>
          </w:p>
        </w:tc>
        <w:tc>
          <w:tcPr>
            <w:tcW w:w="3344" w:type="dxa"/>
          </w:tcPr>
          <w:p w14:paraId="6C47A34D">
            <w:pPr>
              <w:jc w:val="center"/>
            </w:pPr>
            <w:r>
              <w:rPr>
                <w:rFonts w:ascii="宋体" w:hAnsi="宋体" w:eastAsia="宋体"/>
                <w:sz w:val="20"/>
              </w:rPr>
              <w:t>DEFAULT NULL</w:t>
            </w:r>
          </w:p>
        </w:tc>
      </w:tr>
      <w:tr w14:paraId="01A5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7B968659">
            <w:pPr>
              <w:jc w:val="center"/>
            </w:pPr>
            <w:r>
              <w:rPr>
                <w:rFonts w:ascii="宋体" w:hAnsi="宋体" w:eastAsia="宋体"/>
                <w:sz w:val="20"/>
              </w:rPr>
              <w:t>cover_image</w:t>
            </w:r>
          </w:p>
        </w:tc>
        <w:tc>
          <w:tcPr>
            <w:tcW w:w="1876" w:type="dxa"/>
          </w:tcPr>
          <w:p w14:paraId="71592563">
            <w:pPr>
              <w:jc w:val="center"/>
            </w:pPr>
            <w:r>
              <w:rPr>
                <w:rFonts w:ascii="宋体" w:hAnsi="宋体" w:eastAsia="宋体"/>
                <w:sz w:val="20"/>
              </w:rPr>
              <w:t>VARCHAR(500)</w:t>
            </w:r>
          </w:p>
        </w:tc>
        <w:tc>
          <w:tcPr>
            <w:tcW w:w="1762" w:type="dxa"/>
          </w:tcPr>
          <w:p w14:paraId="7BBB6F57">
            <w:pPr>
              <w:jc w:val="center"/>
            </w:pPr>
            <w:r>
              <w:rPr>
                <w:rFonts w:ascii="宋体" w:hAnsi="宋体" w:eastAsia="宋体"/>
                <w:sz w:val="20"/>
              </w:rPr>
              <w:t>封面图URL</w:t>
            </w:r>
          </w:p>
        </w:tc>
        <w:tc>
          <w:tcPr>
            <w:tcW w:w="3344" w:type="dxa"/>
          </w:tcPr>
          <w:p w14:paraId="507C28AB">
            <w:pPr>
              <w:jc w:val="center"/>
            </w:pPr>
            <w:r>
              <w:rPr>
                <w:rFonts w:ascii="宋体" w:hAnsi="宋体" w:eastAsia="宋体"/>
                <w:sz w:val="20"/>
              </w:rPr>
              <w:t>DEFAULT NULL</w:t>
            </w:r>
          </w:p>
        </w:tc>
      </w:tr>
      <w:tr w14:paraId="2DB0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08CD9D1D">
            <w:pPr>
              <w:jc w:val="center"/>
            </w:pPr>
            <w:r>
              <w:rPr>
                <w:rFonts w:ascii="宋体" w:hAnsi="宋体" w:eastAsia="宋体"/>
                <w:sz w:val="20"/>
              </w:rPr>
              <w:t>images</w:t>
            </w:r>
          </w:p>
        </w:tc>
        <w:tc>
          <w:tcPr>
            <w:tcW w:w="1876" w:type="dxa"/>
          </w:tcPr>
          <w:p w14:paraId="6E798A64">
            <w:pPr>
              <w:jc w:val="center"/>
            </w:pPr>
            <w:r>
              <w:rPr>
                <w:rFonts w:ascii="宋体" w:hAnsi="宋体" w:eastAsia="宋体"/>
                <w:sz w:val="20"/>
              </w:rPr>
              <w:t>JSON</w:t>
            </w:r>
          </w:p>
        </w:tc>
        <w:tc>
          <w:tcPr>
            <w:tcW w:w="1762" w:type="dxa"/>
          </w:tcPr>
          <w:p w14:paraId="390EF9FC">
            <w:pPr>
              <w:jc w:val="center"/>
            </w:pPr>
            <w:r>
              <w:rPr>
                <w:rFonts w:ascii="宋体" w:hAnsi="宋体" w:eastAsia="宋体"/>
                <w:sz w:val="20"/>
              </w:rPr>
              <w:t>图片列表JSON</w:t>
            </w:r>
          </w:p>
        </w:tc>
        <w:tc>
          <w:tcPr>
            <w:tcW w:w="3344" w:type="dxa"/>
          </w:tcPr>
          <w:p w14:paraId="5739F4BB">
            <w:pPr>
              <w:jc w:val="center"/>
            </w:pPr>
            <w:r>
              <w:rPr>
                <w:rFonts w:ascii="宋体" w:hAnsi="宋体" w:eastAsia="宋体"/>
                <w:sz w:val="20"/>
              </w:rPr>
              <w:t>DEFAULT NULL</w:t>
            </w:r>
          </w:p>
        </w:tc>
      </w:tr>
      <w:tr w14:paraId="2585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18A4486F">
            <w:pPr>
              <w:jc w:val="center"/>
            </w:pPr>
            <w:r>
              <w:rPr>
                <w:rFonts w:ascii="宋体" w:hAnsi="宋体" w:eastAsia="宋体"/>
                <w:sz w:val="20"/>
              </w:rPr>
              <w:t>min_price</w:t>
            </w:r>
          </w:p>
        </w:tc>
        <w:tc>
          <w:tcPr>
            <w:tcW w:w="1876" w:type="dxa"/>
          </w:tcPr>
          <w:p w14:paraId="1F5770D0">
            <w:pPr>
              <w:jc w:val="center"/>
            </w:pPr>
            <w:r>
              <w:rPr>
                <w:rFonts w:ascii="宋体" w:hAnsi="宋体" w:eastAsia="宋体"/>
                <w:sz w:val="20"/>
              </w:rPr>
              <w:t>DECIMAL(10,2)</w:t>
            </w:r>
          </w:p>
        </w:tc>
        <w:tc>
          <w:tcPr>
            <w:tcW w:w="1762" w:type="dxa"/>
          </w:tcPr>
          <w:p w14:paraId="2F01099C">
            <w:pPr>
              <w:jc w:val="center"/>
            </w:pPr>
            <w:r>
              <w:rPr>
                <w:rFonts w:ascii="宋体" w:hAnsi="宋体" w:eastAsia="宋体"/>
                <w:sz w:val="20"/>
              </w:rPr>
              <w:t>最低门票价</w:t>
            </w:r>
          </w:p>
        </w:tc>
        <w:tc>
          <w:tcPr>
            <w:tcW w:w="3344" w:type="dxa"/>
          </w:tcPr>
          <w:p w14:paraId="489177A1">
            <w:pPr>
              <w:jc w:val="center"/>
            </w:pPr>
            <w:r>
              <w:rPr>
                <w:rFonts w:ascii="宋体" w:hAnsi="宋体" w:eastAsia="宋体"/>
                <w:sz w:val="20"/>
              </w:rPr>
              <w:t>DEFAULT NULL</w:t>
            </w:r>
          </w:p>
        </w:tc>
      </w:tr>
      <w:tr w14:paraId="2DFE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48D43E78">
            <w:pPr>
              <w:jc w:val="center"/>
            </w:pPr>
            <w:r>
              <w:rPr>
                <w:rFonts w:ascii="宋体" w:hAnsi="宋体" w:eastAsia="宋体"/>
                <w:sz w:val="20"/>
              </w:rPr>
              <w:t>view_count</w:t>
            </w:r>
          </w:p>
        </w:tc>
        <w:tc>
          <w:tcPr>
            <w:tcW w:w="1876" w:type="dxa"/>
          </w:tcPr>
          <w:p w14:paraId="0E6A90D2">
            <w:pPr>
              <w:jc w:val="center"/>
            </w:pPr>
            <w:r>
              <w:rPr>
                <w:rFonts w:ascii="宋体" w:hAnsi="宋体" w:eastAsia="宋体"/>
                <w:sz w:val="20"/>
              </w:rPr>
              <w:t>BIGINT</w:t>
            </w:r>
          </w:p>
        </w:tc>
        <w:tc>
          <w:tcPr>
            <w:tcW w:w="1762" w:type="dxa"/>
          </w:tcPr>
          <w:p w14:paraId="0C60E5B7">
            <w:pPr>
              <w:jc w:val="center"/>
            </w:pPr>
            <w:r>
              <w:rPr>
                <w:rFonts w:ascii="宋体" w:hAnsi="宋体" w:eastAsia="宋体"/>
                <w:sz w:val="20"/>
              </w:rPr>
              <w:t>浏览量</w:t>
            </w:r>
          </w:p>
        </w:tc>
        <w:tc>
          <w:tcPr>
            <w:tcW w:w="3344" w:type="dxa"/>
          </w:tcPr>
          <w:p w14:paraId="16CD378C">
            <w:pPr>
              <w:jc w:val="center"/>
            </w:pPr>
            <w:r>
              <w:rPr>
                <w:rFonts w:ascii="宋体" w:hAnsi="宋体" w:eastAsia="宋体"/>
                <w:sz w:val="20"/>
              </w:rPr>
              <w:t>NOT NULL, DEFAULT 0</w:t>
            </w:r>
          </w:p>
        </w:tc>
      </w:tr>
      <w:tr w14:paraId="5CB6F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6DD18799">
            <w:pPr>
              <w:jc w:val="center"/>
            </w:pPr>
            <w:r>
              <w:rPr>
                <w:rFonts w:ascii="宋体" w:hAnsi="宋体" w:eastAsia="宋体"/>
                <w:sz w:val="20"/>
              </w:rPr>
              <w:t>favorite_count</w:t>
            </w:r>
          </w:p>
        </w:tc>
        <w:tc>
          <w:tcPr>
            <w:tcW w:w="1876" w:type="dxa"/>
          </w:tcPr>
          <w:p w14:paraId="4FC24129">
            <w:pPr>
              <w:jc w:val="center"/>
            </w:pPr>
            <w:r>
              <w:rPr>
                <w:rFonts w:ascii="宋体" w:hAnsi="宋体" w:eastAsia="宋体"/>
                <w:sz w:val="20"/>
              </w:rPr>
              <w:t>BIGINT</w:t>
            </w:r>
          </w:p>
        </w:tc>
        <w:tc>
          <w:tcPr>
            <w:tcW w:w="1762" w:type="dxa"/>
          </w:tcPr>
          <w:p w14:paraId="55071174">
            <w:pPr>
              <w:jc w:val="center"/>
            </w:pPr>
            <w:r>
              <w:rPr>
                <w:rFonts w:ascii="宋体" w:hAnsi="宋体" w:eastAsia="宋体"/>
                <w:sz w:val="20"/>
              </w:rPr>
              <w:t>收藏数（冗余计数）</w:t>
            </w:r>
          </w:p>
        </w:tc>
        <w:tc>
          <w:tcPr>
            <w:tcW w:w="3344" w:type="dxa"/>
          </w:tcPr>
          <w:p w14:paraId="00E25672">
            <w:pPr>
              <w:jc w:val="center"/>
            </w:pPr>
            <w:r>
              <w:rPr>
                <w:rFonts w:ascii="宋体" w:hAnsi="宋体" w:eastAsia="宋体"/>
                <w:sz w:val="20"/>
              </w:rPr>
              <w:t>NOT NULL, DEFAULT 0</w:t>
            </w:r>
          </w:p>
        </w:tc>
      </w:tr>
      <w:tr w14:paraId="3EA2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0C55989A">
            <w:pPr>
              <w:jc w:val="center"/>
            </w:pPr>
            <w:r>
              <w:rPr>
                <w:rFonts w:ascii="宋体" w:hAnsi="宋体" w:eastAsia="宋体"/>
                <w:sz w:val="20"/>
              </w:rPr>
              <w:t>status</w:t>
            </w:r>
          </w:p>
        </w:tc>
        <w:tc>
          <w:tcPr>
            <w:tcW w:w="1876" w:type="dxa"/>
          </w:tcPr>
          <w:p w14:paraId="751342A7">
            <w:pPr>
              <w:jc w:val="center"/>
            </w:pPr>
            <w:r>
              <w:rPr>
                <w:rFonts w:ascii="宋体" w:hAnsi="宋体" w:eastAsia="宋体"/>
                <w:sz w:val="20"/>
              </w:rPr>
              <w:t>ENUM('OPEN','CLOSED','MAINTENANCE')</w:t>
            </w:r>
          </w:p>
        </w:tc>
        <w:tc>
          <w:tcPr>
            <w:tcW w:w="1762" w:type="dxa"/>
          </w:tcPr>
          <w:p w14:paraId="60AA82F2">
            <w:pPr>
              <w:jc w:val="center"/>
            </w:pPr>
            <w:r>
              <w:rPr>
                <w:rFonts w:ascii="宋体" w:hAnsi="宋体" w:eastAsia="宋体"/>
                <w:sz w:val="20"/>
              </w:rPr>
              <w:t>运营状态</w:t>
            </w:r>
          </w:p>
        </w:tc>
        <w:tc>
          <w:tcPr>
            <w:tcW w:w="3344" w:type="dxa"/>
          </w:tcPr>
          <w:p w14:paraId="33BECBB3">
            <w:pPr>
              <w:jc w:val="center"/>
            </w:pPr>
            <w:r>
              <w:rPr>
                <w:rFonts w:ascii="宋体" w:hAnsi="宋体" w:eastAsia="宋体"/>
                <w:sz w:val="20"/>
              </w:rPr>
              <w:t>NOT NULL, DEFAULT 'OPEN'</w:t>
            </w:r>
          </w:p>
        </w:tc>
      </w:tr>
      <w:tr w14:paraId="563D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300A1A23">
            <w:pPr>
              <w:jc w:val="center"/>
            </w:pPr>
            <w:r>
              <w:rPr>
                <w:rFonts w:ascii="宋体" w:hAnsi="宋体" w:eastAsia="宋体"/>
                <w:sz w:val="20"/>
              </w:rPr>
              <w:t>created_at</w:t>
            </w:r>
          </w:p>
        </w:tc>
        <w:tc>
          <w:tcPr>
            <w:tcW w:w="1876" w:type="dxa"/>
          </w:tcPr>
          <w:p w14:paraId="486E4020">
            <w:pPr>
              <w:jc w:val="center"/>
            </w:pPr>
            <w:r>
              <w:rPr>
                <w:rFonts w:ascii="宋体" w:hAnsi="宋体" w:eastAsia="宋体"/>
                <w:sz w:val="20"/>
              </w:rPr>
              <w:t>DATETIME</w:t>
            </w:r>
          </w:p>
        </w:tc>
        <w:tc>
          <w:tcPr>
            <w:tcW w:w="1762" w:type="dxa"/>
          </w:tcPr>
          <w:p w14:paraId="0FE44A47">
            <w:pPr>
              <w:jc w:val="center"/>
            </w:pPr>
            <w:r>
              <w:rPr>
                <w:rFonts w:ascii="宋体" w:hAnsi="宋体" w:eastAsia="宋体"/>
                <w:sz w:val="20"/>
              </w:rPr>
              <w:t>创建时间</w:t>
            </w:r>
          </w:p>
        </w:tc>
        <w:tc>
          <w:tcPr>
            <w:tcW w:w="3344" w:type="dxa"/>
          </w:tcPr>
          <w:p w14:paraId="3FDDA89A">
            <w:pPr>
              <w:jc w:val="center"/>
            </w:pPr>
            <w:r>
              <w:rPr>
                <w:rFonts w:ascii="宋体" w:hAnsi="宋体" w:eastAsia="宋体"/>
                <w:sz w:val="20"/>
              </w:rPr>
              <w:t>NOT NULL, DEFAULT CURRENT_TIMESTAMP</w:t>
            </w:r>
          </w:p>
        </w:tc>
      </w:tr>
      <w:tr w14:paraId="6816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tcPr>
          <w:p w14:paraId="3741AEE8">
            <w:pPr>
              <w:jc w:val="center"/>
            </w:pPr>
            <w:r>
              <w:rPr>
                <w:rFonts w:ascii="宋体" w:hAnsi="宋体" w:eastAsia="宋体"/>
                <w:sz w:val="20"/>
              </w:rPr>
              <w:t>updated_at</w:t>
            </w:r>
          </w:p>
        </w:tc>
        <w:tc>
          <w:tcPr>
            <w:tcW w:w="1876" w:type="dxa"/>
          </w:tcPr>
          <w:p w14:paraId="61AE42A9">
            <w:pPr>
              <w:jc w:val="center"/>
            </w:pPr>
            <w:r>
              <w:rPr>
                <w:rFonts w:ascii="宋体" w:hAnsi="宋体" w:eastAsia="宋体"/>
                <w:sz w:val="20"/>
              </w:rPr>
              <w:t>DATETIME</w:t>
            </w:r>
          </w:p>
        </w:tc>
        <w:tc>
          <w:tcPr>
            <w:tcW w:w="1762" w:type="dxa"/>
          </w:tcPr>
          <w:p w14:paraId="004F6361">
            <w:pPr>
              <w:jc w:val="center"/>
            </w:pPr>
            <w:r>
              <w:rPr>
                <w:rFonts w:ascii="宋体" w:hAnsi="宋体" w:eastAsia="宋体"/>
                <w:sz w:val="20"/>
              </w:rPr>
              <w:t>更新时间</w:t>
            </w:r>
          </w:p>
        </w:tc>
        <w:tc>
          <w:tcPr>
            <w:tcW w:w="3344" w:type="dxa"/>
          </w:tcPr>
          <w:p w14:paraId="7F25CDBD">
            <w:pPr>
              <w:jc w:val="center"/>
            </w:pPr>
            <w:r>
              <w:rPr>
                <w:rFonts w:ascii="宋体" w:hAnsi="宋体" w:eastAsia="宋体"/>
                <w:sz w:val="20"/>
              </w:rPr>
              <w:t>NOT NULL, DEFAULT CURRENT_TIMESTAMP, ON UPDATE CURRENT_TIMESTAMP</w:t>
            </w:r>
          </w:p>
        </w:tc>
      </w:tr>
    </w:tbl>
    <w:p w14:paraId="4842C3EB">
      <w:pPr>
        <w:rPr>
          <w:rFonts w:ascii="宋体" w:hAnsi="宋体" w:eastAsia="宋体"/>
          <w:b/>
          <w:sz w:val="24"/>
        </w:rPr>
      </w:pPr>
      <w:r>
        <w:rPr>
          <w:rFonts w:ascii="宋体" w:hAnsi="宋体" w:eastAsia="宋体"/>
          <w:b/>
          <w:sz w:val="24"/>
        </w:rPr>
        <w:br w:type="page"/>
      </w:r>
    </w:p>
    <w:p w14:paraId="0CD1233E">
      <w:pPr>
        <w:spacing w:line="360" w:lineRule="auto"/>
      </w:pPr>
      <w:r>
        <w:rPr>
          <w:rFonts w:ascii="宋体" w:hAnsi="宋体" w:eastAsia="宋体"/>
          <w:b/>
          <w:sz w:val="24"/>
        </w:rPr>
        <w:t>表4-8 specialty（本地特产表）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086"/>
        <w:gridCol w:w="1752"/>
        <w:gridCol w:w="4317"/>
      </w:tblGrid>
      <w:tr w14:paraId="6D76A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D9E2F3"/>
          </w:tcPr>
          <w:p w14:paraId="44C9F56E">
            <w:pPr>
              <w:jc w:val="center"/>
            </w:pPr>
            <w:r>
              <w:rPr>
                <w:rFonts w:ascii="宋体" w:hAnsi="宋体" w:eastAsia="宋体"/>
                <w:b/>
                <w:sz w:val="20"/>
              </w:rPr>
              <w:t>字段名</w:t>
            </w:r>
          </w:p>
        </w:tc>
        <w:tc>
          <w:tcPr>
            <w:tcW w:w="1086" w:type="dxa"/>
            <w:shd w:val="clear" w:color="auto" w:fill="D9E2F3"/>
          </w:tcPr>
          <w:p w14:paraId="0AC3645B">
            <w:pPr>
              <w:jc w:val="center"/>
            </w:pPr>
            <w:r>
              <w:rPr>
                <w:rFonts w:ascii="宋体" w:hAnsi="宋体" w:eastAsia="宋体"/>
                <w:b/>
                <w:sz w:val="20"/>
              </w:rPr>
              <w:t>数据类型</w:t>
            </w:r>
          </w:p>
        </w:tc>
        <w:tc>
          <w:tcPr>
            <w:tcW w:w="1752" w:type="dxa"/>
            <w:shd w:val="clear" w:color="auto" w:fill="D9E2F3"/>
          </w:tcPr>
          <w:p w14:paraId="26A6FEE2">
            <w:pPr>
              <w:jc w:val="center"/>
            </w:pPr>
            <w:r>
              <w:rPr>
                <w:rFonts w:ascii="宋体" w:hAnsi="宋体" w:eastAsia="宋体"/>
                <w:b/>
                <w:sz w:val="20"/>
              </w:rPr>
              <w:t>说明</w:t>
            </w:r>
          </w:p>
        </w:tc>
        <w:tc>
          <w:tcPr>
            <w:tcW w:w="4317" w:type="dxa"/>
            <w:shd w:val="clear" w:color="auto" w:fill="D9E2F3"/>
          </w:tcPr>
          <w:p w14:paraId="3E97CE2C">
            <w:pPr>
              <w:jc w:val="center"/>
            </w:pPr>
            <w:r>
              <w:rPr>
                <w:rFonts w:ascii="宋体" w:hAnsi="宋体" w:eastAsia="宋体"/>
                <w:b/>
                <w:sz w:val="20"/>
              </w:rPr>
              <w:t>完整性约束</w:t>
            </w:r>
          </w:p>
        </w:tc>
      </w:tr>
      <w:tr w14:paraId="7AA1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3DE05E2">
            <w:pPr>
              <w:jc w:val="center"/>
            </w:pPr>
            <w:r>
              <w:rPr>
                <w:rFonts w:ascii="宋体" w:hAnsi="宋体" w:eastAsia="宋体"/>
                <w:sz w:val="20"/>
              </w:rPr>
              <w:t>id</w:t>
            </w:r>
          </w:p>
        </w:tc>
        <w:tc>
          <w:tcPr>
            <w:tcW w:w="1086" w:type="dxa"/>
          </w:tcPr>
          <w:p w14:paraId="56CFECE1">
            <w:pPr>
              <w:jc w:val="center"/>
            </w:pPr>
            <w:r>
              <w:rPr>
                <w:rFonts w:ascii="宋体" w:hAnsi="宋体" w:eastAsia="宋体"/>
                <w:sz w:val="20"/>
              </w:rPr>
              <w:t>BIGINT</w:t>
            </w:r>
          </w:p>
        </w:tc>
        <w:tc>
          <w:tcPr>
            <w:tcW w:w="1752" w:type="dxa"/>
          </w:tcPr>
          <w:p w14:paraId="456E038C">
            <w:pPr>
              <w:jc w:val="center"/>
            </w:pPr>
            <w:r>
              <w:rPr>
                <w:rFonts w:ascii="宋体" w:hAnsi="宋体" w:eastAsia="宋体"/>
                <w:sz w:val="20"/>
              </w:rPr>
              <w:t>特产ID</w:t>
            </w:r>
          </w:p>
        </w:tc>
        <w:tc>
          <w:tcPr>
            <w:tcW w:w="4317" w:type="dxa"/>
          </w:tcPr>
          <w:p w14:paraId="4C58E440">
            <w:pPr>
              <w:jc w:val="center"/>
            </w:pPr>
            <w:r>
              <w:rPr>
                <w:rFonts w:ascii="宋体" w:hAnsi="宋体" w:eastAsia="宋体"/>
                <w:sz w:val="20"/>
              </w:rPr>
              <w:t>PRIMARY KEY, AUTO_INCREMENT</w:t>
            </w:r>
          </w:p>
        </w:tc>
      </w:tr>
      <w:tr w14:paraId="4B69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B4EE154">
            <w:pPr>
              <w:jc w:val="center"/>
            </w:pPr>
            <w:r>
              <w:rPr>
                <w:rFonts w:ascii="宋体" w:hAnsi="宋体" w:eastAsia="宋体"/>
                <w:sz w:val="20"/>
              </w:rPr>
              <w:t>category_id</w:t>
            </w:r>
          </w:p>
        </w:tc>
        <w:tc>
          <w:tcPr>
            <w:tcW w:w="1086" w:type="dxa"/>
          </w:tcPr>
          <w:p w14:paraId="315A001A">
            <w:pPr>
              <w:jc w:val="center"/>
            </w:pPr>
            <w:r>
              <w:rPr>
                <w:rFonts w:ascii="宋体" w:hAnsi="宋体" w:eastAsia="宋体"/>
                <w:sz w:val="20"/>
              </w:rPr>
              <w:t>BIGINT</w:t>
            </w:r>
          </w:p>
        </w:tc>
        <w:tc>
          <w:tcPr>
            <w:tcW w:w="1752" w:type="dxa"/>
          </w:tcPr>
          <w:p w14:paraId="0EC05A46">
            <w:pPr>
              <w:jc w:val="center"/>
            </w:pPr>
            <w:r>
              <w:rPr>
                <w:rFonts w:ascii="宋体" w:hAnsi="宋体" w:eastAsia="宋体"/>
                <w:sz w:val="20"/>
              </w:rPr>
              <w:t>所属分类ID</w:t>
            </w:r>
          </w:p>
        </w:tc>
        <w:tc>
          <w:tcPr>
            <w:tcW w:w="4317" w:type="dxa"/>
          </w:tcPr>
          <w:p w14:paraId="0C49B250">
            <w:pPr>
              <w:jc w:val="center"/>
            </w:pPr>
            <w:r>
              <w:rPr>
                <w:rFonts w:ascii="宋体" w:hAnsi="宋体" w:eastAsia="宋体"/>
                <w:sz w:val="20"/>
              </w:rPr>
              <w:t>NOT NULL, FOREIGN KEY REFERENCES specialty_category(id) ON DELETE RESTRICT</w:t>
            </w:r>
          </w:p>
        </w:tc>
      </w:tr>
      <w:tr w14:paraId="5EDD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FC56F88">
            <w:pPr>
              <w:jc w:val="center"/>
            </w:pPr>
            <w:r>
              <w:rPr>
                <w:rFonts w:ascii="宋体" w:hAnsi="宋体" w:eastAsia="宋体"/>
                <w:sz w:val="20"/>
              </w:rPr>
              <w:t>scenic_spot_id</w:t>
            </w:r>
          </w:p>
        </w:tc>
        <w:tc>
          <w:tcPr>
            <w:tcW w:w="1086" w:type="dxa"/>
          </w:tcPr>
          <w:p w14:paraId="0B2D9FDB">
            <w:pPr>
              <w:jc w:val="center"/>
            </w:pPr>
            <w:r>
              <w:rPr>
                <w:rFonts w:ascii="宋体" w:hAnsi="宋体" w:eastAsia="宋体"/>
                <w:sz w:val="20"/>
              </w:rPr>
              <w:t>BIGINT</w:t>
            </w:r>
          </w:p>
        </w:tc>
        <w:tc>
          <w:tcPr>
            <w:tcW w:w="1752" w:type="dxa"/>
          </w:tcPr>
          <w:p w14:paraId="2C99A2D5">
            <w:pPr>
              <w:jc w:val="center"/>
            </w:pPr>
            <w:r>
              <w:rPr>
                <w:rFonts w:ascii="宋体" w:hAnsi="宋体" w:eastAsia="宋体"/>
                <w:sz w:val="20"/>
              </w:rPr>
              <w:t>产地景区ID</w:t>
            </w:r>
          </w:p>
        </w:tc>
        <w:tc>
          <w:tcPr>
            <w:tcW w:w="4317" w:type="dxa"/>
          </w:tcPr>
          <w:p w14:paraId="412F6DA7">
            <w:pPr>
              <w:jc w:val="center"/>
            </w:pPr>
            <w:r>
              <w:rPr>
                <w:rFonts w:ascii="宋体" w:hAnsi="宋体" w:eastAsia="宋体"/>
                <w:sz w:val="20"/>
              </w:rPr>
              <w:t>DEFAULT NULL, FOREIGN KEY REFERENCES scenic_spot(id) ON DELETE SET NULL</w:t>
            </w:r>
          </w:p>
        </w:tc>
      </w:tr>
      <w:tr w14:paraId="508E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C63A196">
            <w:pPr>
              <w:jc w:val="center"/>
            </w:pPr>
            <w:r>
              <w:rPr>
                <w:rFonts w:ascii="宋体" w:hAnsi="宋体" w:eastAsia="宋体"/>
                <w:sz w:val="20"/>
              </w:rPr>
              <w:t>name</w:t>
            </w:r>
          </w:p>
        </w:tc>
        <w:tc>
          <w:tcPr>
            <w:tcW w:w="1086" w:type="dxa"/>
          </w:tcPr>
          <w:p w14:paraId="7BA26129">
            <w:pPr>
              <w:jc w:val="center"/>
            </w:pPr>
            <w:r>
              <w:rPr>
                <w:rFonts w:ascii="宋体" w:hAnsi="宋体" w:eastAsia="宋体"/>
                <w:sz w:val="20"/>
              </w:rPr>
              <w:t>VARCHAR(100)</w:t>
            </w:r>
          </w:p>
        </w:tc>
        <w:tc>
          <w:tcPr>
            <w:tcW w:w="1752" w:type="dxa"/>
          </w:tcPr>
          <w:p w14:paraId="302858F7">
            <w:pPr>
              <w:jc w:val="center"/>
            </w:pPr>
            <w:r>
              <w:rPr>
                <w:rFonts w:ascii="宋体" w:hAnsi="宋体" w:eastAsia="宋体"/>
                <w:sz w:val="20"/>
              </w:rPr>
              <w:t>特产名称</w:t>
            </w:r>
          </w:p>
        </w:tc>
        <w:tc>
          <w:tcPr>
            <w:tcW w:w="4317" w:type="dxa"/>
          </w:tcPr>
          <w:p w14:paraId="6EFA6930">
            <w:pPr>
              <w:jc w:val="center"/>
            </w:pPr>
            <w:r>
              <w:rPr>
                <w:rFonts w:ascii="宋体" w:hAnsi="宋体" w:eastAsia="宋体"/>
                <w:sz w:val="20"/>
              </w:rPr>
              <w:t>NOT NULL</w:t>
            </w:r>
          </w:p>
        </w:tc>
      </w:tr>
      <w:tr w14:paraId="6523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29D01D5">
            <w:pPr>
              <w:jc w:val="center"/>
            </w:pPr>
            <w:r>
              <w:rPr>
                <w:rFonts w:ascii="宋体" w:hAnsi="宋体" w:eastAsia="宋体"/>
                <w:sz w:val="20"/>
              </w:rPr>
              <w:t>description</w:t>
            </w:r>
          </w:p>
        </w:tc>
        <w:tc>
          <w:tcPr>
            <w:tcW w:w="1086" w:type="dxa"/>
          </w:tcPr>
          <w:p w14:paraId="5C22FB5D">
            <w:pPr>
              <w:jc w:val="center"/>
            </w:pPr>
            <w:r>
              <w:rPr>
                <w:rFonts w:ascii="宋体" w:hAnsi="宋体" w:eastAsia="宋体"/>
                <w:sz w:val="20"/>
              </w:rPr>
              <w:t>TEXT</w:t>
            </w:r>
          </w:p>
        </w:tc>
        <w:tc>
          <w:tcPr>
            <w:tcW w:w="1752" w:type="dxa"/>
          </w:tcPr>
          <w:p w14:paraId="389E7BDE">
            <w:pPr>
              <w:jc w:val="center"/>
            </w:pPr>
            <w:r>
              <w:rPr>
                <w:rFonts w:ascii="宋体" w:hAnsi="宋体" w:eastAsia="宋体"/>
                <w:sz w:val="20"/>
              </w:rPr>
              <w:t>特产描述</w:t>
            </w:r>
          </w:p>
        </w:tc>
        <w:tc>
          <w:tcPr>
            <w:tcW w:w="4317" w:type="dxa"/>
          </w:tcPr>
          <w:p w14:paraId="3FD03A87">
            <w:pPr>
              <w:jc w:val="center"/>
            </w:pPr>
            <w:r>
              <w:rPr>
                <w:rFonts w:ascii="宋体" w:hAnsi="宋体" w:eastAsia="宋体"/>
                <w:sz w:val="20"/>
              </w:rPr>
              <w:t>DEFAULT NULL</w:t>
            </w:r>
          </w:p>
        </w:tc>
      </w:tr>
      <w:tr w14:paraId="46A6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39485AF">
            <w:pPr>
              <w:jc w:val="center"/>
            </w:pPr>
            <w:r>
              <w:rPr>
                <w:rFonts w:ascii="宋体" w:hAnsi="宋体" w:eastAsia="宋体"/>
                <w:sz w:val="20"/>
              </w:rPr>
              <w:t>price</w:t>
            </w:r>
          </w:p>
        </w:tc>
        <w:tc>
          <w:tcPr>
            <w:tcW w:w="1086" w:type="dxa"/>
          </w:tcPr>
          <w:p w14:paraId="255708EB">
            <w:pPr>
              <w:jc w:val="center"/>
            </w:pPr>
            <w:r>
              <w:rPr>
                <w:rFonts w:ascii="宋体" w:hAnsi="宋体" w:eastAsia="宋体"/>
                <w:sz w:val="20"/>
              </w:rPr>
              <w:t>DECIMAL(10,2)</w:t>
            </w:r>
          </w:p>
        </w:tc>
        <w:tc>
          <w:tcPr>
            <w:tcW w:w="1752" w:type="dxa"/>
          </w:tcPr>
          <w:p w14:paraId="645802C7">
            <w:pPr>
              <w:jc w:val="center"/>
            </w:pPr>
            <w:r>
              <w:rPr>
                <w:rFonts w:ascii="宋体" w:hAnsi="宋体" w:eastAsia="宋体"/>
                <w:sz w:val="20"/>
              </w:rPr>
              <w:t>价格</w:t>
            </w:r>
          </w:p>
        </w:tc>
        <w:tc>
          <w:tcPr>
            <w:tcW w:w="4317" w:type="dxa"/>
          </w:tcPr>
          <w:p w14:paraId="557ACE2C">
            <w:pPr>
              <w:jc w:val="center"/>
            </w:pPr>
            <w:r>
              <w:rPr>
                <w:rFonts w:ascii="宋体" w:hAnsi="宋体" w:eastAsia="宋体"/>
                <w:sz w:val="20"/>
              </w:rPr>
              <w:t>NOT NULL</w:t>
            </w:r>
          </w:p>
        </w:tc>
      </w:tr>
      <w:tr w14:paraId="0C96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5BF2D7C">
            <w:pPr>
              <w:jc w:val="center"/>
            </w:pPr>
            <w:r>
              <w:rPr>
                <w:rFonts w:ascii="宋体" w:hAnsi="宋体" w:eastAsia="宋体"/>
                <w:sz w:val="20"/>
              </w:rPr>
              <w:t>stock</w:t>
            </w:r>
          </w:p>
        </w:tc>
        <w:tc>
          <w:tcPr>
            <w:tcW w:w="1086" w:type="dxa"/>
          </w:tcPr>
          <w:p w14:paraId="7FEB265C">
            <w:pPr>
              <w:jc w:val="center"/>
            </w:pPr>
            <w:r>
              <w:rPr>
                <w:rFonts w:ascii="宋体" w:hAnsi="宋体" w:eastAsia="宋体"/>
                <w:sz w:val="20"/>
              </w:rPr>
              <w:t>INT</w:t>
            </w:r>
          </w:p>
        </w:tc>
        <w:tc>
          <w:tcPr>
            <w:tcW w:w="1752" w:type="dxa"/>
          </w:tcPr>
          <w:p w14:paraId="27D15163">
            <w:pPr>
              <w:jc w:val="center"/>
            </w:pPr>
            <w:r>
              <w:rPr>
                <w:rFonts w:ascii="宋体" w:hAnsi="宋体" w:eastAsia="宋体"/>
                <w:sz w:val="20"/>
              </w:rPr>
              <w:t>库存</w:t>
            </w:r>
          </w:p>
        </w:tc>
        <w:tc>
          <w:tcPr>
            <w:tcW w:w="4317" w:type="dxa"/>
          </w:tcPr>
          <w:p w14:paraId="487143F5">
            <w:pPr>
              <w:jc w:val="center"/>
            </w:pPr>
            <w:r>
              <w:rPr>
                <w:rFonts w:ascii="宋体" w:hAnsi="宋体" w:eastAsia="宋体"/>
                <w:sz w:val="20"/>
              </w:rPr>
              <w:t>NOT NULL, DEFAULT 0</w:t>
            </w:r>
          </w:p>
        </w:tc>
      </w:tr>
      <w:tr w14:paraId="6615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E41598E">
            <w:pPr>
              <w:jc w:val="center"/>
            </w:pPr>
            <w:r>
              <w:rPr>
                <w:rFonts w:ascii="宋体" w:hAnsi="宋体" w:eastAsia="宋体"/>
                <w:sz w:val="20"/>
              </w:rPr>
              <w:t>main_image</w:t>
            </w:r>
          </w:p>
        </w:tc>
        <w:tc>
          <w:tcPr>
            <w:tcW w:w="1086" w:type="dxa"/>
          </w:tcPr>
          <w:p w14:paraId="4B514B42">
            <w:pPr>
              <w:jc w:val="center"/>
            </w:pPr>
            <w:r>
              <w:rPr>
                <w:rFonts w:ascii="宋体" w:hAnsi="宋体" w:eastAsia="宋体"/>
                <w:sz w:val="20"/>
              </w:rPr>
              <w:t>VARCHAR(500)</w:t>
            </w:r>
          </w:p>
        </w:tc>
        <w:tc>
          <w:tcPr>
            <w:tcW w:w="1752" w:type="dxa"/>
          </w:tcPr>
          <w:p w14:paraId="778ECD31">
            <w:pPr>
              <w:jc w:val="center"/>
            </w:pPr>
            <w:r>
              <w:rPr>
                <w:rFonts w:ascii="宋体" w:hAnsi="宋体" w:eastAsia="宋体"/>
                <w:sz w:val="20"/>
              </w:rPr>
              <w:t>主图URL</w:t>
            </w:r>
          </w:p>
        </w:tc>
        <w:tc>
          <w:tcPr>
            <w:tcW w:w="4317" w:type="dxa"/>
          </w:tcPr>
          <w:p w14:paraId="2FC03251">
            <w:pPr>
              <w:jc w:val="center"/>
            </w:pPr>
            <w:r>
              <w:rPr>
                <w:rFonts w:ascii="宋体" w:hAnsi="宋体" w:eastAsia="宋体"/>
                <w:sz w:val="20"/>
              </w:rPr>
              <w:t>DEFAULT NULL</w:t>
            </w:r>
          </w:p>
        </w:tc>
      </w:tr>
      <w:tr w14:paraId="7782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7005219">
            <w:pPr>
              <w:jc w:val="center"/>
            </w:pPr>
            <w:r>
              <w:rPr>
                <w:rFonts w:ascii="宋体" w:hAnsi="宋体" w:eastAsia="宋体"/>
                <w:sz w:val="20"/>
              </w:rPr>
              <w:t>images</w:t>
            </w:r>
          </w:p>
        </w:tc>
        <w:tc>
          <w:tcPr>
            <w:tcW w:w="1086" w:type="dxa"/>
          </w:tcPr>
          <w:p w14:paraId="29405BB0">
            <w:pPr>
              <w:jc w:val="center"/>
            </w:pPr>
            <w:r>
              <w:rPr>
                <w:rFonts w:ascii="宋体" w:hAnsi="宋体" w:eastAsia="宋体"/>
                <w:sz w:val="20"/>
              </w:rPr>
              <w:t>JSON</w:t>
            </w:r>
          </w:p>
        </w:tc>
        <w:tc>
          <w:tcPr>
            <w:tcW w:w="1752" w:type="dxa"/>
          </w:tcPr>
          <w:p w14:paraId="71F9CC69">
            <w:pPr>
              <w:jc w:val="center"/>
            </w:pPr>
            <w:r>
              <w:rPr>
                <w:rFonts w:ascii="宋体" w:hAnsi="宋体" w:eastAsia="宋体"/>
                <w:sz w:val="20"/>
              </w:rPr>
              <w:t>图片列表JSON</w:t>
            </w:r>
          </w:p>
        </w:tc>
        <w:tc>
          <w:tcPr>
            <w:tcW w:w="4317" w:type="dxa"/>
          </w:tcPr>
          <w:p w14:paraId="7ADBF5A7">
            <w:pPr>
              <w:jc w:val="center"/>
            </w:pPr>
            <w:r>
              <w:rPr>
                <w:rFonts w:ascii="宋体" w:hAnsi="宋体" w:eastAsia="宋体"/>
                <w:sz w:val="20"/>
              </w:rPr>
              <w:t>DEFAULT NULL</w:t>
            </w:r>
          </w:p>
        </w:tc>
      </w:tr>
      <w:tr w14:paraId="376A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2D04D6F">
            <w:pPr>
              <w:jc w:val="center"/>
            </w:pPr>
            <w:r>
              <w:rPr>
                <w:rFonts w:ascii="宋体" w:hAnsi="宋体" w:eastAsia="宋体"/>
                <w:sz w:val="20"/>
              </w:rPr>
              <w:t>sales_count</w:t>
            </w:r>
          </w:p>
        </w:tc>
        <w:tc>
          <w:tcPr>
            <w:tcW w:w="1086" w:type="dxa"/>
          </w:tcPr>
          <w:p w14:paraId="0235DFA0">
            <w:pPr>
              <w:jc w:val="center"/>
            </w:pPr>
            <w:r>
              <w:rPr>
                <w:rFonts w:ascii="宋体" w:hAnsi="宋体" w:eastAsia="宋体"/>
                <w:sz w:val="20"/>
              </w:rPr>
              <w:t>INT</w:t>
            </w:r>
          </w:p>
        </w:tc>
        <w:tc>
          <w:tcPr>
            <w:tcW w:w="1752" w:type="dxa"/>
          </w:tcPr>
          <w:p w14:paraId="64071C6B">
            <w:pPr>
              <w:jc w:val="center"/>
            </w:pPr>
            <w:r>
              <w:rPr>
                <w:rFonts w:ascii="宋体" w:hAnsi="宋体" w:eastAsia="宋体"/>
                <w:sz w:val="20"/>
              </w:rPr>
              <w:t>累计销量</w:t>
            </w:r>
          </w:p>
        </w:tc>
        <w:tc>
          <w:tcPr>
            <w:tcW w:w="4317" w:type="dxa"/>
          </w:tcPr>
          <w:p w14:paraId="333D20FD">
            <w:pPr>
              <w:jc w:val="center"/>
            </w:pPr>
            <w:r>
              <w:rPr>
                <w:rFonts w:ascii="宋体" w:hAnsi="宋体" w:eastAsia="宋体"/>
                <w:sz w:val="20"/>
              </w:rPr>
              <w:t>NOT NULL, DEFAULT 0</w:t>
            </w:r>
          </w:p>
        </w:tc>
      </w:tr>
      <w:tr w14:paraId="3ACA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4BC320A">
            <w:pPr>
              <w:jc w:val="center"/>
            </w:pPr>
            <w:r>
              <w:rPr>
                <w:rFonts w:ascii="宋体" w:hAnsi="宋体" w:eastAsia="宋体"/>
                <w:sz w:val="20"/>
              </w:rPr>
              <w:t>favorite_count</w:t>
            </w:r>
          </w:p>
        </w:tc>
        <w:tc>
          <w:tcPr>
            <w:tcW w:w="1086" w:type="dxa"/>
          </w:tcPr>
          <w:p w14:paraId="345A18E1">
            <w:pPr>
              <w:jc w:val="center"/>
            </w:pPr>
            <w:r>
              <w:rPr>
                <w:rFonts w:ascii="宋体" w:hAnsi="宋体" w:eastAsia="宋体"/>
                <w:sz w:val="20"/>
              </w:rPr>
              <w:t>BIGINT</w:t>
            </w:r>
          </w:p>
        </w:tc>
        <w:tc>
          <w:tcPr>
            <w:tcW w:w="1752" w:type="dxa"/>
          </w:tcPr>
          <w:p w14:paraId="63F70DC9">
            <w:pPr>
              <w:jc w:val="center"/>
            </w:pPr>
            <w:r>
              <w:rPr>
                <w:rFonts w:ascii="宋体" w:hAnsi="宋体" w:eastAsia="宋体"/>
                <w:sz w:val="20"/>
              </w:rPr>
              <w:t>收藏数（冗余计数）</w:t>
            </w:r>
          </w:p>
        </w:tc>
        <w:tc>
          <w:tcPr>
            <w:tcW w:w="4317" w:type="dxa"/>
          </w:tcPr>
          <w:p w14:paraId="3B8BB769">
            <w:pPr>
              <w:jc w:val="center"/>
            </w:pPr>
            <w:r>
              <w:rPr>
                <w:rFonts w:ascii="宋体" w:hAnsi="宋体" w:eastAsia="宋体"/>
                <w:sz w:val="20"/>
              </w:rPr>
              <w:t>NOT NULL, DEFAULT 0</w:t>
            </w:r>
          </w:p>
        </w:tc>
      </w:tr>
      <w:tr w14:paraId="7BAC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EA5418A">
            <w:pPr>
              <w:jc w:val="center"/>
            </w:pPr>
            <w:r>
              <w:rPr>
                <w:rFonts w:ascii="宋体" w:hAnsi="宋体" w:eastAsia="宋体"/>
                <w:sz w:val="20"/>
              </w:rPr>
              <w:t>status</w:t>
            </w:r>
          </w:p>
        </w:tc>
        <w:tc>
          <w:tcPr>
            <w:tcW w:w="1086" w:type="dxa"/>
          </w:tcPr>
          <w:p w14:paraId="56F4C734">
            <w:pPr>
              <w:jc w:val="center"/>
            </w:pPr>
            <w:r>
              <w:rPr>
                <w:rFonts w:ascii="宋体" w:hAnsi="宋体" w:eastAsia="宋体"/>
                <w:sz w:val="20"/>
              </w:rPr>
              <w:t>TINYINT</w:t>
            </w:r>
          </w:p>
        </w:tc>
        <w:tc>
          <w:tcPr>
            <w:tcW w:w="1752" w:type="dxa"/>
          </w:tcPr>
          <w:p w14:paraId="6F9E7B32">
            <w:pPr>
              <w:jc w:val="center"/>
            </w:pPr>
            <w:r>
              <w:rPr>
                <w:rFonts w:ascii="宋体" w:hAnsi="宋体" w:eastAsia="宋体"/>
                <w:sz w:val="20"/>
              </w:rPr>
              <w:t>状态: 1=上架, 0=下架</w:t>
            </w:r>
          </w:p>
        </w:tc>
        <w:tc>
          <w:tcPr>
            <w:tcW w:w="4317" w:type="dxa"/>
          </w:tcPr>
          <w:p w14:paraId="64A73235">
            <w:pPr>
              <w:jc w:val="center"/>
            </w:pPr>
            <w:r>
              <w:rPr>
                <w:rFonts w:ascii="宋体" w:hAnsi="宋体" w:eastAsia="宋体"/>
                <w:sz w:val="20"/>
              </w:rPr>
              <w:t>NOT NULL, DEFAULT 1</w:t>
            </w:r>
          </w:p>
        </w:tc>
      </w:tr>
      <w:tr w14:paraId="5340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4F23D36">
            <w:pPr>
              <w:jc w:val="center"/>
            </w:pPr>
            <w:r>
              <w:rPr>
                <w:rFonts w:ascii="宋体" w:hAnsi="宋体" w:eastAsia="宋体"/>
                <w:sz w:val="20"/>
              </w:rPr>
              <w:t>created_at</w:t>
            </w:r>
          </w:p>
        </w:tc>
        <w:tc>
          <w:tcPr>
            <w:tcW w:w="1086" w:type="dxa"/>
          </w:tcPr>
          <w:p w14:paraId="10ED0E59">
            <w:pPr>
              <w:jc w:val="center"/>
            </w:pPr>
            <w:r>
              <w:rPr>
                <w:rFonts w:ascii="宋体" w:hAnsi="宋体" w:eastAsia="宋体"/>
                <w:sz w:val="20"/>
              </w:rPr>
              <w:t>DATETIME</w:t>
            </w:r>
          </w:p>
        </w:tc>
        <w:tc>
          <w:tcPr>
            <w:tcW w:w="1752" w:type="dxa"/>
          </w:tcPr>
          <w:p w14:paraId="0A6304A9">
            <w:pPr>
              <w:jc w:val="center"/>
            </w:pPr>
            <w:r>
              <w:rPr>
                <w:rFonts w:ascii="宋体" w:hAnsi="宋体" w:eastAsia="宋体"/>
                <w:sz w:val="20"/>
              </w:rPr>
              <w:t>创建时间</w:t>
            </w:r>
          </w:p>
        </w:tc>
        <w:tc>
          <w:tcPr>
            <w:tcW w:w="4317" w:type="dxa"/>
          </w:tcPr>
          <w:p w14:paraId="1BF5EAEE">
            <w:pPr>
              <w:jc w:val="center"/>
            </w:pPr>
            <w:r>
              <w:rPr>
                <w:rFonts w:ascii="宋体" w:hAnsi="宋体" w:eastAsia="宋体"/>
                <w:sz w:val="20"/>
              </w:rPr>
              <w:t>NOT NULL, DEFAULT CURRENT_TIMESTAMP</w:t>
            </w:r>
          </w:p>
        </w:tc>
      </w:tr>
      <w:tr w14:paraId="0727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848F403">
            <w:pPr>
              <w:jc w:val="center"/>
            </w:pPr>
            <w:r>
              <w:rPr>
                <w:rFonts w:ascii="宋体" w:hAnsi="宋体" w:eastAsia="宋体"/>
                <w:sz w:val="20"/>
              </w:rPr>
              <w:t>updated_at</w:t>
            </w:r>
          </w:p>
        </w:tc>
        <w:tc>
          <w:tcPr>
            <w:tcW w:w="1086" w:type="dxa"/>
          </w:tcPr>
          <w:p w14:paraId="4C76D7CF">
            <w:pPr>
              <w:jc w:val="center"/>
            </w:pPr>
            <w:r>
              <w:rPr>
                <w:rFonts w:ascii="宋体" w:hAnsi="宋体" w:eastAsia="宋体"/>
                <w:sz w:val="20"/>
              </w:rPr>
              <w:t>DATETIME</w:t>
            </w:r>
          </w:p>
        </w:tc>
        <w:tc>
          <w:tcPr>
            <w:tcW w:w="1752" w:type="dxa"/>
          </w:tcPr>
          <w:p w14:paraId="51B8D57F">
            <w:pPr>
              <w:jc w:val="center"/>
            </w:pPr>
            <w:r>
              <w:rPr>
                <w:rFonts w:ascii="宋体" w:hAnsi="宋体" w:eastAsia="宋体"/>
                <w:sz w:val="20"/>
              </w:rPr>
              <w:t>更新时间</w:t>
            </w:r>
          </w:p>
        </w:tc>
        <w:tc>
          <w:tcPr>
            <w:tcW w:w="4317" w:type="dxa"/>
          </w:tcPr>
          <w:p w14:paraId="73A191F4">
            <w:pPr>
              <w:jc w:val="center"/>
            </w:pPr>
            <w:r>
              <w:rPr>
                <w:rFonts w:ascii="宋体" w:hAnsi="宋体" w:eastAsia="宋体"/>
                <w:sz w:val="20"/>
              </w:rPr>
              <w:t>NOT NULL, DEFAULT CURRENT_TIMESTAMP, ON UPDATE CURRENT_TIMESTAMP</w:t>
            </w:r>
          </w:p>
        </w:tc>
      </w:tr>
    </w:tbl>
    <w:p w14:paraId="30861260">
      <w:pPr>
        <w:spacing w:line="360" w:lineRule="auto"/>
      </w:pPr>
      <w:r>
        <w:rPr>
          <w:rFonts w:ascii="宋体" w:hAnsi="宋体" w:eastAsia="宋体"/>
          <w:b/>
          <w:sz w:val="24"/>
        </w:rPr>
        <w:t>表4-7 specialty_category（特产分类表）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96"/>
        <w:gridCol w:w="2656"/>
        <w:gridCol w:w="2381"/>
      </w:tblGrid>
      <w:tr w14:paraId="1DA0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2F3"/>
          </w:tcPr>
          <w:p w14:paraId="6C21ED37">
            <w:pPr>
              <w:jc w:val="center"/>
            </w:pPr>
            <w:r>
              <w:rPr>
                <w:rFonts w:ascii="宋体" w:hAnsi="宋体" w:eastAsia="宋体"/>
                <w:b/>
                <w:sz w:val="20"/>
              </w:rPr>
              <w:t>字段名</w:t>
            </w:r>
          </w:p>
        </w:tc>
        <w:tc>
          <w:tcPr>
            <w:tcW w:w="1596" w:type="dxa"/>
            <w:shd w:val="clear" w:color="auto" w:fill="D9E2F3"/>
          </w:tcPr>
          <w:p w14:paraId="62B84537">
            <w:pPr>
              <w:jc w:val="center"/>
            </w:pPr>
            <w:r>
              <w:rPr>
                <w:rFonts w:ascii="宋体" w:hAnsi="宋体" w:eastAsia="宋体"/>
                <w:b/>
                <w:sz w:val="20"/>
              </w:rPr>
              <w:t>数据类型</w:t>
            </w:r>
          </w:p>
        </w:tc>
        <w:tc>
          <w:tcPr>
            <w:tcW w:w="2656" w:type="dxa"/>
            <w:shd w:val="clear" w:color="auto" w:fill="D9E2F3"/>
          </w:tcPr>
          <w:p w14:paraId="6F6EEB8A">
            <w:pPr>
              <w:jc w:val="center"/>
            </w:pPr>
            <w:r>
              <w:rPr>
                <w:rFonts w:ascii="宋体" w:hAnsi="宋体" w:eastAsia="宋体"/>
                <w:b/>
                <w:sz w:val="20"/>
              </w:rPr>
              <w:t>说明</w:t>
            </w:r>
          </w:p>
        </w:tc>
        <w:tc>
          <w:tcPr>
            <w:tcW w:w="2381" w:type="dxa"/>
            <w:shd w:val="clear" w:color="auto" w:fill="D9E2F3"/>
          </w:tcPr>
          <w:p w14:paraId="78E6ECF3">
            <w:pPr>
              <w:jc w:val="center"/>
            </w:pPr>
            <w:r>
              <w:rPr>
                <w:rFonts w:ascii="宋体" w:hAnsi="宋体" w:eastAsia="宋体"/>
                <w:b/>
                <w:sz w:val="20"/>
              </w:rPr>
              <w:t>完整性约束</w:t>
            </w:r>
          </w:p>
        </w:tc>
      </w:tr>
      <w:tr w14:paraId="5BEA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8B2431F">
            <w:pPr>
              <w:jc w:val="center"/>
            </w:pPr>
            <w:r>
              <w:rPr>
                <w:rFonts w:ascii="宋体" w:hAnsi="宋体" w:eastAsia="宋体"/>
                <w:sz w:val="20"/>
              </w:rPr>
              <w:t>id</w:t>
            </w:r>
          </w:p>
        </w:tc>
        <w:tc>
          <w:tcPr>
            <w:tcW w:w="1596" w:type="dxa"/>
          </w:tcPr>
          <w:p w14:paraId="377361DF">
            <w:pPr>
              <w:jc w:val="center"/>
            </w:pPr>
            <w:r>
              <w:rPr>
                <w:rFonts w:ascii="宋体" w:hAnsi="宋体" w:eastAsia="宋体"/>
                <w:sz w:val="20"/>
              </w:rPr>
              <w:t>BIGINT</w:t>
            </w:r>
          </w:p>
        </w:tc>
        <w:tc>
          <w:tcPr>
            <w:tcW w:w="2656" w:type="dxa"/>
          </w:tcPr>
          <w:p w14:paraId="520244E8">
            <w:pPr>
              <w:jc w:val="center"/>
            </w:pPr>
            <w:r>
              <w:rPr>
                <w:rFonts w:ascii="宋体" w:hAnsi="宋体" w:eastAsia="宋体"/>
                <w:sz w:val="20"/>
              </w:rPr>
              <w:t>分类ID</w:t>
            </w:r>
          </w:p>
        </w:tc>
        <w:tc>
          <w:tcPr>
            <w:tcW w:w="2381" w:type="dxa"/>
          </w:tcPr>
          <w:p w14:paraId="4C04D912">
            <w:pPr>
              <w:jc w:val="center"/>
            </w:pPr>
            <w:r>
              <w:rPr>
                <w:rFonts w:ascii="宋体" w:hAnsi="宋体" w:eastAsia="宋体"/>
                <w:sz w:val="20"/>
              </w:rPr>
              <w:t>PRIMARY KEY, AUTO_INCREMENT</w:t>
            </w:r>
          </w:p>
        </w:tc>
      </w:tr>
      <w:tr w14:paraId="6629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952DAD2">
            <w:pPr>
              <w:jc w:val="center"/>
            </w:pPr>
            <w:r>
              <w:rPr>
                <w:rFonts w:ascii="宋体" w:hAnsi="宋体" w:eastAsia="宋体"/>
                <w:sz w:val="20"/>
              </w:rPr>
              <w:t>name</w:t>
            </w:r>
          </w:p>
        </w:tc>
        <w:tc>
          <w:tcPr>
            <w:tcW w:w="1596" w:type="dxa"/>
          </w:tcPr>
          <w:p w14:paraId="3BF5D563">
            <w:pPr>
              <w:jc w:val="center"/>
            </w:pPr>
            <w:r>
              <w:rPr>
                <w:rFonts w:ascii="宋体" w:hAnsi="宋体" w:eastAsia="宋体"/>
                <w:sz w:val="20"/>
              </w:rPr>
              <w:t>VARCHAR(50)</w:t>
            </w:r>
          </w:p>
        </w:tc>
        <w:tc>
          <w:tcPr>
            <w:tcW w:w="2656" w:type="dxa"/>
          </w:tcPr>
          <w:p w14:paraId="47639A06">
            <w:pPr>
              <w:jc w:val="center"/>
            </w:pPr>
            <w:r>
              <w:rPr>
                <w:rFonts w:ascii="宋体" w:hAnsi="宋体" w:eastAsia="宋体"/>
                <w:sz w:val="20"/>
              </w:rPr>
              <w:t>分类名称</w:t>
            </w:r>
          </w:p>
        </w:tc>
        <w:tc>
          <w:tcPr>
            <w:tcW w:w="2381" w:type="dxa"/>
          </w:tcPr>
          <w:p w14:paraId="6784E866">
            <w:pPr>
              <w:jc w:val="center"/>
            </w:pPr>
            <w:r>
              <w:rPr>
                <w:rFonts w:ascii="宋体" w:hAnsi="宋体" w:eastAsia="宋体"/>
                <w:sz w:val="20"/>
              </w:rPr>
              <w:t>NOT NULL</w:t>
            </w:r>
          </w:p>
        </w:tc>
      </w:tr>
      <w:tr w14:paraId="239E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260995B">
            <w:pPr>
              <w:jc w:val="center"/>
            </w:pPr>
            <w:r>
              <w:rPr>
                <w:rFonts w:ascii="宋体" w:hAnsi="宋体" w:eastAsia="宋体"/>
                <w:sz w:val="20"/>
              </w:rPr>
              <w:t>description</w:t>
            </w:r>
          </w:p>
        </w:tc>
        <w:tc>
          <w:tcPr>
            <w:tcW w:w="1596" w:type="dxa"/>
          </w:tcPr>
          <w:p w14:paraId="59BF3DC9">
            <w:pPr>
              <w:jc w:val="center"/>
            </w:pPr>
            <w:r>
              <w:rPr>
                <w:rFonts w:ascii="宋体" w:hAnsi="宋体" w:eastAsia="宋体"/>
                <w:sz w:val="20"/>
              </w:rPr>
              <w:t>VARCHAR(255)</w:t>
            </w:r>
          </w:p>
        </w:tc>
        <w:tc>
          <w:tcPr>
            <w:tcW w:w="2656" w:type="dxa"/>
          </w:tcPr>
          <w:p w14:paraId="6862EB10">
            <w:pPr>
              <w:jc w:val="center"/>
            </w:pPr>
            <w:r>
              <w:rPr>
                <w:rFonts w:ascii="宋体" w:hAnsi="宋体" w:eastAsia="宋体"/>
                <w:sz w:val="20"/>
              </w:rPr>
              <w:t>分类描述</w:t>
            </w:r>
          </w:p>
        </w:tc>
        <w:tc>
          <w:tcPr>
            <w:tcW w:w="2381" w:type="dxa"/>
          </w:tcPr>
          <w:p w14:paraId="27824B0E">
            <w:pPr>
              <w:jc w:val="center"/>
            </w:pPr>
            <w:r>
              <w:rPr>
                <w:rFonts w:ascii="宋体" w:hAnsi="宋体" w:eastAsia="宋体"/>
                <w:sz w:val="20"/>
              </w:rPr>
              <w:t>DEFAULT NULL</w:t>
            </w:r>
          </w:p>
        </w:tc>
      </w:tr>
      <w:tr w14:paraId="35C9F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24F5237">
            <w:pPr>
              <w:jc w:val="center"/>
            </w:pPr>
            <w:r>
              <w:rPr>
                <w:rFonts w:ascii="宋体" w:hAnsi="宋体" w:eastAsia="宋体"/>
                <w:sz w:val="20"/>
              </w:rPr>
              <w:t>icon</w:t>
            </w:r>
          </w:p>
        </w:tc>
        <w:tc>
          <w:tcPr>
            <w:tcW w:w="1596" w:type="dxa"/>
          </w:tcPr>
          <w:p w14:paraId="4E8D74E3">
            <w:pPr>
              <w:jc w:val="center"/>
            </w:pPr>
            <w:r>
              <w:rPr>
                <w:rFonts w:ascii="宋体" w:hAnsi="宋体" w:eastAsia="宋体"/>
                <w:sz w:val="20"/>
              </w:rPr>
              <w:t>VARCHAR(500)</w:t>
            </w:r>
          </w:p>
        </w:tc>
        <w:tc>
          <w:tcPr>
            <w:tcW w:w="2656" w:type="dxa"/>
          </w:tcPr>
          <w:p w14:paraId="5240363D">
            <w:pPr>
              <w:jc w:val="center"/>
            </w:pPr>
            <w:r>
              <w:rPr>
                <w:rFonts w:ascii="宋体" w:hAnsi="宋体" w:eastAsia="宋体"/>
                <w:sz w:val="20"/>
              </w:rPr>
              <w:t>分类图标URL</w:t>
            </w:r>
          </w:p>
        </w:tc>
        <w:tc>
          <w:tcPr>
            <w:tcW w:w="2381" w:type="dxa"/>
          </w:tcPr>
          <w:p w14:paraId="2E0CACAB">
            <w:pPr>
              <w:jc w:val="center"/>
            </w:pPr>
            <w:r>
              <w:rPr>
                <w:rFonts w:ascii="宋体" w:hAnsi="宋体" w:eastAsia="宋体"/>
                <w:sz w:val="20"/>
              </w:rPr>
              <w:t>DEFAULT NULL</w:t>
            </w:r>
          </w:p>
        </w:tc>
      </w:tr>
      <w:tr w14:paraId="4295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8980CEF">
            <w:pPr>
              <w:jc w:val="center"/>
            </w:pPr>
            <w:r>
              <w:rPr>
                <w:rFonts w:ascii="宋体" w:hAnsi="宋体" w:eastAsia="宋体"/>
                <w:sz w:val="20"/>
              </w:rPr>
              <w:t>sort_order</w:t>
            </w:r>
          </w:p>
        </w:tc>
        <w:tc>
          <w:tcPr>
            <w:tcW w:w="1596" w:type="dxa"/>
          </w:tcPr>
          <w:p w14:paraId="2A81ECB1">
            <w:pPr>
              <w:jc w:val="center"/>
            </w:pPr>
            <w:r>
              <w:rPr>
                <w:rFonts w:ascii="宋体" w:hAnsi="宋体" w:eastAsia="宋体"/>
                <w:sz w:val="20"/>
              </w:rPr>
              <w:t>INT</w:t>
            </w:r>
          </w:p>
        </w:tc>
        <w:tc>
          <w:tcPr>
            <w:tcW w:w="2656" w:type="dxa"/>
          </w:tcPr>
          <w:p w14:paraId="485BFDCA">
            <w:pPr>
              <w:jc w:val="center"/>
            </w:pPr>
            <w:r>
              <w:rPr>
                <w:rFonts w:ascii="宋体" w:hAnsi="宋体" w:eastAsia="宋体"/>
                <w:sz w:val="20"/>
              </w:rPr>
              <w:t>排序（越小越靠前）</w:t>
            </w:r>
          </w:p>
        </w:tc>
        <w:tc>
          <w:tcPr>
            <w:tcW w:w="2381" w:type="dxa"/>
          </w:tcPr>
          <w:p w14:paraId="7B3D2AB4">
            <w:pPr>
              <w:jc w:val="center"/>
            </w:pPr>
            <w:r>
              <w:rPr>
                <w:rFonts w:ascii="宋体" w:hAnsi="宋体" w:eastAsia="宋体"/>
                <w:sz w:val="20"/>
              </w:rPr>
              <w:t>NOT NULL, DEFAULT 0</w:t>
            </w:r>
          </w:p>
        </w:tc>
      </w:tr>
      <w:tr w14:paraId="547F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1EC54E4">
            <w:pPr>
              <w:jc w:val="center"/>
            </w:pPr>
            <w:r>
              <w:rPr>
                <w:rFonts w:ascii="宋体" w:hAnsi="宋体" w:eastAsia="宋体"/>
                <w:sz w:val="20"/>
              </w:rPr>
              <w:t>created_at</w:t>
            </w:r>
          </w:p>
        </w:tc>
        <w:tc>
          <w:tcPr>
            <w:tcW w:w="1596" w:type="dxa"/>
          </w:tcPr>
          <w:p w14:paraId="70EB50D5">
            <w:pPr>
              <w:jc w:val="center"/>
            </w:pPr>
            <w:r>
              <w:rPr>
                <w:rFonts w:ascii="宋体" w:hAnsi="宋体" w:eastAsia="宋体"/>
                <w:sz w:val="20"/>
              </w:rPr>
              <w:t>DATETIME</w:t>
            </w:r>
          </w:p>
        </w:tc>
        <w:tc>
          <w:tcPr>
            <w:tcW w:w="2656" w:type="dxa"/>
          </w:tcPr>
          <w:p w14:paraId="57B7FA86">
            <w:pPr>
              <w:jc w:val="center"/>
            </w:pPr>
            <w:r>
              <w:rPr>
                <w:rFonts w:ascii="宋体" w:hAnsi="宋体" w:eastAsia="宋体"/>
                <w:sz w:val="20"/>
              </w:rPr>
              <w:t>创建时间</w:t>
            </w:r>
          </w:p>
        </w:tc>
        <w:tc>
          <w:tcPr>
            <w:tcW w:w="2381" w:type="dxa"/>
          </w:tcPr>
          <w:p w14:paraId="4B4DA063">
            <w:pPr>
              <w:jc w:val="center"/>
            </w:pPr>
            <w:r>
              <w:rPr>
                <w:rFonts w:ascii="宋体" w:hAnsi="宋体" w:eastAsia="宋体"/>
                <w:sz w:val="20"/>
              </w:rPr>
              <w:t>NOT NULL, DEFAULT CURRENT_TIMESTAMP</w:t>
            </w:r>
          </w:p>
        </w:tc>
      </w:tr>
    </w:tbl>
    <w:p w14:paraId="61C6D4C9">
      <w:pPr>
        <w:spacing w:line="360" w:lineRule="auto"/>
      </w:pPr>
      <w:r>
        <w:rPr>
          <w:rFonts w:ascii="宋体" w:hAnsi="宋体" w:eastAsia="宋体"/>
          <w:b/>
          <w:sz w:val="24"/>
        </w:rPr>
        <w:t>表4-9 hotel（民宿酒店表）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325"/>
        <w:gridCol w:w="1771"/>
        <w:gridCol w:w="3537"/>
      </w:tblGrid>
      <w:tr w14:paraId="77ECB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shd w:val="clear" w:color="auto" w:fill="D9E2F3"/>
          </w:tcPr>
          <w:p w14:paraId="439ED08A">
            <w:pPr>
              <w:jc w:val="center"/>
            </w:pPr>
            <w:r>
              <w:rPr>
                <w:rFonts w:ascii="宋体" w:hAnsi="宋体" w:eastAsia="宋体"/>
                <w:b/>
                <w:sz w:val="20"/>
              </w:rPr>
              <w:t>字段名</w:t>
            </w:r>
          </w:p>
        </w:tc>
        <w:tc>
          <w:tcPr>
            <w:tcW w:w="1325" w:type="dxa"/>
            <w:shd w:val="clear" w:color="auto" w:fill="D9E2F3"/>
          </w:tcPr>
          <w:p w14:paraId="4D01D91F">
            <w:pPr>
              <w:jc w:val="center"/>
            </w:pPr>
            <w:r>
              <w:rPr>
                <w:rFonts w:ascii="宋体" w:hAnsi="宋体" w:eastAsia="宋体"/>
                <w:b/>
                <w:sz w:val="20"/>
              </w:rPr>
              <w:t>数据类型</w:t>
            </w:r>
          </w:p>
        </w:tc>
        <w:tc>
          <w:tcPr>
            <w:tcW w:w="1771" w:type="dxa"/>
            <w:shd w:val="clear" w:color="auto" w:fill="D9E2F3"/>
          </w:tcPr>
          <w:p w14:paraId="7365936D">
            <w:pPr>
              <w:jc w:val="center"/>
            </w:pPr>
            <w:r>
              <w:rPr>
                <w:rFonts w:ascii="宋体" w:hAnsi="宋体" w:eastAsia="宋体"/>
                <w:b/>
                <w:sz w:val="20"/>
              </w:rPr>
              <w:t>说明</w:t>
            </w:r>
          </w:p>
        </w:tc>
        <w:tc>
          <w:tcPr>
            <w:tcW w:w="3537" w:type="dxa"/>
            <w:shd w:val="clear" w:color="auto" w:fill="D9E2F3"/>
          </w:tcPr>
          <w:p w14:paraId="7C132C30">
            <w:pPr>
              <w:jc w:val="center"/>
            </w:pPr>
            <w:r>
              <w:rPr>
                <w:rFonts w:ascii="宋体" w:hAnsi="宋体" w:eastAsia="宋体"/>
                <w:b/>
                <w:sz w:val="20"/>
              </w:rPr>
              <w:t>完整性约束</w:t>
            </w:r>
          </w:p>
        </w:tc>
      </w:tr>
      <w:tr w14:paraId="7424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3B70FEEC">
            <w:pPr>
              <w:jc w:val="center"/>
            </w:pPr>
            <w:r>
              <w:rPr>
                <w:rFonts w:ascii="宋体" w:hAnsi="宋体" w:eastAsia="宋体"/>
                <w:sz w:val="20"/>
              </w:rPr>
              <w:t>id</w:t>
            </w:r>
          </w:p>
        </w:tc>
        <w:tc>
          <w:tcPr>
            <w:tcW w:w="1325" w:type="dxa"/>
          </w:tcPr>
          <w:p w14:paraId="5715874C">
            <w:pPr>
              <w:jc w:val="center"/>
            </w:pPr>
            <w:r>
              <w:rPr>
                <w:rFonts w:ascii="宋体" w:hAnsi="宋体" w:eastAsia="宋体"/>
                <w:sz w:val="20"/>
              </w:rPr>
              <w:t>BIGINT</w:t>
            </w:r>
          </w:p>
        </w:tc>
        <w:tc>
          <w:tcPr>
            <w:tcW w:w="1771" w:type="dxa"/>
          </w:tcPr>
          <w:p w14:paraId="738D9064">
            <w:pPr>
              <w:jc w:val="center"/>
            </w:pPr>
            <w:r>
              <w:rPr>
                <w:rFonts w:ascii="宋体" w:hAnsi="宋体" w:eastAsia="宋体"/>
                <w:sz w:val="20"/>
              </w:rPr>
              <w:t>酒店ID</w:t>
            </w:r>
          </w:p>
        </w:tc>
        <w:tc>
          <w:tcPr>
            <w:tcW w:w="3537" w:type="dxa"/>
          </w:tcPr>
          <w:p w14:paraId="7BB9930F">
            <w:pPr>
              <w:jc w:val="center"/>
            </w:pPr>
            <w:r>
              <w:rPr>
                <w:rFonts w:ascii="宋体" w:hAnsi="宋体" w:eastAsia="宋体"/>
                <w:sz w:val="20"/>
              </w:rPr>
              <w:t>PRIMARY KEY, AUTO_INCREMENT</w:t>
            </w:r>
          </w:p>
        </w:tc>
      </w:tr>
      <w:tr w14:paraId="1DDB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01E7DCB2">
            <w:pPr>
              <w:jc w:val="center"/>
            </w:pPr>
            <w:r>
              <w:rPr>
                <w:rFonts w:ascii="宋体" w:hAnsi="宋体" w:eastAsia="宋体"/>
                <w:sz w:val="20"/>
              </w:rPr>
              <w:t>name</w:t>
            </w:r>
          </w:p>
        </w:tc>
        <w:tc>
          <w:tcPr>
            <w:tcW w:w="1325" w:type="dxa"/>
          </w:tcPr>
          <w:p w14:paraId="758D8115">
            <w:pPr>
              <w:jc w:val="center"/>
            </w:pPr>
            <w:r>
              <w:rPr>
                <w:rFonts w:ascii="宋体" w:hAnsi="宋体" w:eastAsia="宋体"/>
                <w:sz w:val="20"/>
              </w:rPr>
              <w:t>VARCHAR(100)</w:t>
            </w:r>
          </w:p>
        </w:tc>
        <w:tc>
          <w:tcPr>
            <w:tcW w:w="1771" w:type="dxa"/>
          </w:tcPr>
          <w:p w14:paraId="3851BEB4">
            <w:pPr>
              <w:jc w:val="center"/>
            </w:pPr>
            <w:r>
              <w:rPr>
                <w:rFonts w:ascii="宋体" w:hAnsi="宋体" w:eastAsia="宋体"/>
                <w:sz w:val="20"/>
              </w:rPr>
              <w:t>酒店名称</w:t>
            </w:r>
          </w:p>
        </w:tc>
        <w:tc>
          <w:tcPr>
            <w:tcW w:w="3537" w:type="dxa"/>
          </w:tcPr>
          <w:p w14:paraId="0A45EB8E">
            <w:pPr>
              <w:jc w:val="center"/>
            </w:pPr>
            <w:r>
              <w:rPr>
                <w:rFonts w:ascii="宋体" w:hAnsi="宋体" w:eastAsia="宋体"/>
                <w:sz w:val="20"/>
              </w:rPr>
              <w:t>NOT NULL</w:t>
            </w:r>
          </w:p>
        </w:tc>
      </w:tr>
      <w:tr w14:paraId="1403708D">
        <w:tblPrEx>
          <w:tblCellMar>
            <w:top w:w="0" w:type="dxa"/>
            <w:left w:w="108" w:type="dxa"/>
            <w:bottom w:w="0" w:type="dxa"/>
            <w:right w:w="108" w:type="dxa"/>
          </w:tblCellMar>
        </w:tblPrEx>
        <w:trPr>
          <w:jc w:val="center"/>
        </w:trPr>
        <w:tc>
          <w:tcPr>
            <w:tcW w:w="1616" w:type="dxa"/>
          </w:tcPr>
          <w:p w14:paraId="43BAE205">
            <w:pPr>
              <w:jc w:val="center"/>
            </w:pPr>
            <w:r>
              <w:rPr>
                <w:rFonts w:ascii="宋体" w:hAnsi="宋体" w:eastAsia="宋体"/>
                <w:sz w:val="20"/>
              </w:rPr>
              <w:t>description</w:t>
            </w:r>
          </w:p>
        </w:tc>
        <w:tc>
          <w:tcPr>
            <w:tcW w:w="1325" w:type="dxa"/>
          </w:tcPr>
          <w:p w14:paraId="0F1C608C">
            <w:pPr>
              <w:jc w:val="center"/>
            </w:pPr>
            <w:r>
              <w:rPr>
                <w:rFonts w:ascii="宋体" w:hAnsi="宋体" w:eastAsia="宋体"/>
                <w:sz w:val="20"/>
              </w:rPr>
              <w:t>TEXT</w:t>
            </w:r>
          </w:p>
        </w:tc>
        <w:tc>
          <w:tcPr>
            <w:tcW w:w="1771" w:type="dxa"/>
          </w:tcPr>
          <w:p w14:paraId="5D307630">
            <w:pPr>
              <w:jc w:val="center"/>
            </w:pPr>
            <w:r>
              <w:rPr>
                <w:rFonts w:ascii="宋体" w:hAnsi="宋体" w:eastAsia="宋体"/>
                <w:sz w:val="20"/>
              </w:rPr>
              <w:t>酒店介绍</w:t>
            </w:r>
          </w:p>
        </w:tc>
        <w:tc>
          <w:tcPr>
            <w:tcW w:w="3537" w:type="dxa"/>
          </w:tcPr>
          <w:p w14:paraId="5DE9BCFC">
            <w:pPr>
              <w:jc w:val="center"/>
            </w:pPr>
            <w:r>
              <w:rPr>
                <w:rFonts w:ascii="宋体" w:hAnsi="宋体" w:eastAsia="宋体"/>
                <w:sz w:val="20"/>
              </w:rPr>
              <w:t>DEFAULT NULL</w:t>
            </w:r>
          </w:p>
        </w:tc>
      </w:tr>
      <w:tr w14:paraId="2A6CE496">
        <w:tblPrEx>
          <w:tblCellMar>
            <w:top w:w="0" w:type="dxa"/>
            <w:left w:w="108" w:type="dxa"/>
            <w:bottom w:w="0" w:type="dxa"/>
            <w:right w:w="108" w:type="dxa"/>
          </w:tblCellMar>
        </w:tblPrEx>
        <w:trPr>
          <w:jc w:val="center"/>
        </w:trPr>
        <w:tc>
          <w:tcPr>
            <w:tcW w:w="1616" w:type="dxa"/>
          </w:tcPr>
          <w:p w14:paraId="6EF1CC59">
            <w:pPr>
              <w:jc w:val="center"/>
            </w:pPr>
            <w:r>
              <w:rPr>
                <w:rFonts w:ascii="宋体" w:hAnsi="宋体" w:eastAsia="宋体"/>
                <w:sz w:val="20"/>
              </w:rPr>
              <w:t>address</w:t>
            </w:r>
          </w:p>
        </w:tc>
        <w:tc>
          <w:tcPr>
            <w:tcW w:w="1325" w:type="dxa"/>
          </w:tcPr>
          <w:p w14:paraId="2DBFDFED">
            <w:pPr>
              <w:jc w:val="center"/>
            </w:pPr>
            <w:r>
              <w:rPr>
                <w:rFonts w:ascii="宋体" w:hAnsi="宋体" w:eastAsia="宋体"/>
                <w:sz w:val="20"/>
              </w:rPr>
              <w:t>VARCHAR(255)</w:t>
            </w:r>
          </w:p>
        </w:tc>
        <w:tc>
          <w:tcPr>
            <w:tcW w:w="1771" w:type="dxa"/>
          </w:tcPr>
          <w:p w14:paraId="48CB794B">
            <w:pPr>
              <w:jc w:val="center"/>
            </w:pPr>
            <w:r>
              <w:rPr>
                <w:rFonts w:ascii="宋体" w:hAnsi="宋体" w:eastAsia="宋体"/>
                <w:sz w:val="20"/>
              </w:rPr>
              <w:t>详细地址</w:t>
            </w:r>
          </w:p>
        </w:tc>
        <w:tc>
          <w:tcPr>
            <w:tcW w:w="3537" w:type="dxa"/>
          </w:tcPr>
          <w:p w14:paraId="0269E467">
            <w:pPr>
              <w:jc w:val="center"/>
            </w:pPr>
            <w:r>
              <w:rPr>
                <w:rFonts w:ascii="宋体" w:hAnsi="宋体" w:eastAsia="宋体"/>
                <w:sz w:val="20"/>
              </w:rPr>
              <w:t>DEFAULT NULL</w:t>
            </w:r>
          </w:p>
        </w:tc>
      </w:tr>
      <w:tr w14:paraId="2A5ED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23335E33">
            <w:pPr>
              <w:jc w:val="center"/>
            </w:pPr>
            <w:r>
              <w:rPr>
                <w:rFonts w:ascii="宋体" w:hAnsi="宋体" w:eastAsia="宋体"/>
                <w:sz w:val="20"/>
              </w:rPr>
              <w:t>province</w:t>
            </w:r>
          </w:p>
        </w:tc>
        <w:tc>
          <w:tcPr>
            <w:tcW w:w="1325" w:type="dxa"/>
          </w:tcPr>
          <w:p w14:paraId="56E87EEB">
            <w:pPr>
              <w:jc w:val="center"/>
            </w:pPr>
            <w:r>
              <w:rPr>
                <w:rFonts w:ascii="宋体" w:hAnsi="宋体" w:eastAsia="宋体"/>
                <w:sz w:val="20"/>
              </w:rPr>
              <w:t>VARCHAR(50)</w:t>
            </w:r>
          </w:p>
        </w:tc>
        <w:tc>
          <w:tcPr>
            <w:tcW w:w="1771" w:type="dxa"/>
          </w:tcPr>
          <w:p w14:paraId="796597F2">
            <w:pPr>
              <w:jc w:val="center"/>
            </w:pPr>
            <w:r>
              <w:rPr>
                <w:rFonts w:ascii="宋体" w:hAnsi="宋体" w:eastAsia="宋体"/>
                <w:sz w:val="20"/>
              </w:rPr>
              <w:t>省</w:t>
            </w:r>
          </w:p>
        </w:tc>
        <w:tc>
          <w:tcPr>
            <w:tcW w:w="3537" w:type="dxa"/>
          </w:tcPr>
          <w:p w14:paraId="2A6305AF">
            <w:pPr>
              <w:jc w:val="center"/>
            </w:pPr>
            <w:r>
              <w:rPr>
                <w:rFonts w:ascii="宋体" w:hAnsi="宋体" w:eastAsia="宋体"/>
                <w:sz w:val="20"/>
              </w:rPr>
              <w:t>DEFAULT NULL</w:t>
            </w:r>
          </w:p>
        </w:tc>
      </w:tr>
      <w:tr w14:paraId="5AAE75A5">
        <w:tblPrEx>
          <w:tblCellMar>
            <w:top w:w="0" w:type="dxa"/>
            <w:left w:w="108" w:type="dxa"/>
            <w:bottom w:w="0" w:type="dxa"/>
            <w:right w:w="108" w:type="dxa"/>
          </w:tblCellMar>
        </w:tblPrEx>
        <w:trPr>
          <w:jc w:val="center"/>
        </w:trPr>
        <w:tc>
          <w:tcPr>
            <w:tcW w:w="1616" w:type="dxa"/>
          </w:tcPr>
          <w:p w14:paraId="4D4F9EC1">
            <w:pPr>
              <w:jc w:val="center"/>
            </w:pPr>
            <w:r>
              <w:rPr>
                <w:rFonts w:ascii="宋体" w:hAnsi="宋体" w:eastAsia="宋体"/>
                <w:sz w:val="20"/>
              </w:rPr>
              <w:t>city</w:t>
            </w:r>
          </w:p>
        </w:tc>
        <w:tc>
          <w:tcPr>
            <w:tcW w:w="1325" w:type="dxa"/>
          </w:tcPr>
          <w:p w14:paraId="73CE4C9D">
            <w:pPr>
              <w:jc w:val="center"/>
            </w:pPr>
            <w:r>
              <w:rPr>
                <w:rFonts w:ascii="宋体" w:hAnsi="宋体" w:eastAsia="宋体"/>
                <w:sz w:val="20"/>
              </w:rPr>
              <w:t>VARCHAR(50)</w:t>
            </w:r>
          </w:p>
        </w:tc>
        <w:tc>
          <w:tcPr>
            <w:tcW w:w="1771" w:type="dxa"/>
          </w:tcPr>
          <w:p w14:paraId="76414E73">
            <w:pPr>
              <w:jc w:val="center"/>
            </w:pPr>
            <w:r>
              <w:rPr>
                <w:rFonts w:ascii="宋体" w:hAnsi="宋体" w:eastAsia="宋体"/>
                <w:sz w:val="20"/>
              </w:rPr>
              <w:t>市</w:t>
            </w:r>
          </w:p>
        </w:tc>
        <w:tc>
          <w:tcPr>
            <w:tcW w:w="3537" w:type="dxa"/>
          </w:tcPr>
          <w:p w14:paraId="2FA93B51">
            <w:pPr>
              <w:jc w:val="center"/>
            </w:pPr>
            <w:r>
              <w:rPr>
                <w:rFonts w:ascii="宋体" w:hAnsi="宋体" w:eastAsia="宋体"/>
                <w:sz w:val="20"/>
              </w:rPr>
              <w:t>DEFAULT NULL</w:t>
            </w:r>
          </w:p>
        </w:tc>
      </w:tr>
      <w:tr w14:paraId="2656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7DA12D64">
            <w:pPr>
              <w:jc w:val="center"/>
            </w:pPr>
            <w:r>
              <w:rPr>
                <w:rFonts w:ascii="宋体" w:hAnsi="宋体" w:eastAsia="宋体"/>
                <w:sz w:val="20"/>
              </w:rPr>
              <w:t>district</w:t>
            </w:r>
          </w:p>
        </w:tc>
        <w:tc>
          <w:tcPr>
            <w:tcW w:w="1325" w:type="dxa"/>
          </w:tcPr>
          <w:p w14:paraId="5C1EE20D">
            <w:pPr>
              <w:jc w:val="center"/>
            </w:pPr>
            <w:r>
              <w:rPr>
                <w:rFonts w:ascii="宋体" w:hAnsi="宋体" w:eastAsia="宋体"/>
                <w:sz w:val="20"/>
              </w:rPr>
              <w:t>VARCHAR(50)</w:t>
            </w:r>
          </w:p>
        </w:tc>
        <w:tc>
          <w:tcPr>
            <w:tcW w:w="1771" w:type="dxa"/>
          </w:tcPr>
          <w:p w14:paraId="1E16FDC5">
            <w:pPr>
              <w:jc w:val="center"/>
            </w:pPr>
            <w:r>
              <w:rPr>
                <w:rFonts w:ascii="宋体" w:hAnsi="宋体" w:eastAsia="宋体"/>
                <w:sz w:val="20"/>
              </w:rPr>
              <w:t>区/县</w:t>
            </w:r>
          </w:p>
        </w:tc>
        <w:tc>
          <w:tcPr>
            <w:tcW w:w="3537" w:type="dxa"/>
          </w:tcPr>
          <w:p w14:paraId="7C24FF05">
            <w:pPr>
              <w:jc w:val="center"/>
            </w:pPr>
            <w:r>
              <w:rPr>
                <w:rFonts w:ascii="宋体" w:hAnsi="宋体" w:eastAsia="宋体"/>
                <w:sz w:val="20"/>
              </w:rPr>
              <w:t>DEFAULT NULL</w:t>
            </w:r>
          </w:p>
        </w:tc>
      </w:tr>
      <w:tr w14:paraId="7F77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33FB020F">
            <w:pPr>
              <w:jc w:val="center"/>
            </w:pPr>
            <w:r>
              <w:rPr>
                <w:rFonts w:ascii="宋体" w:hAnsi="宋体" w:eastAsia="宋体"/>
                <w:sz w:val="20"/>
              </w:rPr>
              <w:t>latitude</w:t>
            </w:r>
          </w:p>
        </w:tc>
        <w:tc>
          <w:tcPr>
            <w:tcW w:w="1325" w:type="dxa"/>
          </w:tcPr>
          <w:p w14:paraId="662CEA43">
            <w:pPr>
              <w:jc w:val="center"/>
            </w:pPr>
            <w:r>
              <w:rPr>
                <w:rFonts w:ascii="宋体" w:hAnsi="宋体" w:eastAsia="宋体"/>
                <w:sz w:val="20"/>
              </w:rPr>
              <w:t>DECIMAL(10,7)</w:t>
            </w:r>
          </w:p>
        </w:tc>
        <w:tc>
          <w:tcPr>
            <w:tcW w:w="1771" w:type="dxa"/>
          </w:tcPr>
          <w:p w14:paraId="4E710591">
            <w:pPr>
              <w:jc w:val="center"/>
            </w:pPr>
            <w:r>
              <w:rPr>
                <w:rFonts w:ascii="宋体" w:hAnsi="宋体" w:eastAsia="宋体"/>
                <w:sz w:val="20"/>
              </w:rPr>
              <w:t>纬度</w:t>
            </w:r>
          </w:p>
        </w:tc>
        <w:tc>
          <w:tcPr>
            <w:tcW w:w="3537" w:type="dxa"/>
          </w:tcPr>
          <w:p w14:paraId="60F2E736">
            <w:pPr>
              <w:jc w:val="center"/>
            </w:pPr>
            <w:r>
              <w:rPr>
                <w:rFonts w:ascii="宋体" w:hAnsi="宋体" w:eastAsia="宋体"/>
                <w:sz w:val="20"/>
              </w:rPr>
              <w:t>DEFAULT NULL</w:t>
            </w:r>
          </w:p>
        </w:tc>
      </w:tr>
      <w:tr w14:paraId="4300923A">
        <w:tblPrEx>
          <w:tblCellMar>
            <w:top w:w="0" w:type="dxa"/>
            <w:left w:w="108" w:type="dxa"/>
            <w:bottom w:w="0" w:type="dxa"/>
            <w:right w:w="108" w:type="dxa"/>
          </w:tblCellMar>
        </w:tblPrEx>
        <w:trPr>
          <w:jc w:val="center"/>
        </w:trPr>
        <w:tc>
          <w:tcPr>
            <w:tcW w:w="1616" w:type="dxa"/>
          </w:tcPr>
          <w:p w14:paraId="6C3E308E">
            <w:pPr>
              <w:jc w:val="center"/>
            </w:pPr>
            <w:r>
              <w:rPr>
                <w:rFonts w:ascii="宋体" w:hAnsi="宋体" w:eastAsia="宋体"/>
                <w:sz w:val="20"/>
              </w:rPr>
              <w:t>longitude</w:t>
            </w:r>
          </w:p>
        </w:tc>
        <w:tc>
          <w:tcPr>
            <w:tcW w:w="1325" w:type="dxa"/>
          </w:tcPr>
          <w:p w14:paraId="750F4871">
            <w:pPr>
              <w:jc w:val="center"/>
            </w:pPr>
            <w:r>
              <w:rPr>
                <w:rFonts w:ascii="宋体" w:hAnsi="宋体" w:eastAsia="宋体"/>
                <w:sz w:val="20"/>
              </w:rPr>
              <w:t>DECIMAL(10,7)</w:t>
            </w:r>
          </w:p>
        </w:tc>
        <w:tc>
          <w:tcPr>
            <w:tcW w:w="1771" w:type="dxa"/>
          </w:tcPr>
          <w:p w14:paraId="1DB73EBD">
            <w:pPr>
              <w:jc w:val="center"/>
            </w:pPr>
            <w:r>
              <w:rPr>
                <w:rFonts w:ascii="宋体" w:hAnsi="宋体" w:eastAsia="宋体"/>
                <w:sz w:val="20"/>
              </w:rPr>
              <w:t>经度</w:t>
            </w:r>
          </w:p>
        </w:tc>
        <w:tc>
          <w:tcPr>
            <w:tcW w:w="3537" w:type="dxa"/>
          </w:tcPr>
          <w:p w14:paraId="491DA1D9">
            <w:pPr>
              <w:jc w:val="center"/>
            </w:pPr>
            <w:r>
              <w:rPr>
                <w:rFonts w:ascii="宋体" w:hAnsi="宋体" w:eastAsia="宋体"/>
                <w:sz w:val="20"/>
              </w:rPr>
              <w:t>DEFAULT NULL</w:t>
            </w:r>
          </w:p>
        </w:tc>
      </w:tr>
      <w:tr w14:paraId="39C4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5415D109">
            <w:pPr>
              <w:jc w:val="center"/>
            </w:pPr>
            <w:r>
              <w:rPr>
                <w:rFonts w:ascii="宋体" w:hAnsi="宋体" w:eastAsia="宋体"/>
                <w:sz w:val="20"/>
              </w:rPr>
              <w:t>star_rating</w:t>
            </w:r>
          </w:p>
        </w:tc>
        <w:tc>
          <w:tcPr>
            <w:tcW w:w="1325" w:type="dxa"/>
          </w:tcPr>
          <w:p w14:paraId="22A70426">
            <w:pPr>
              <w:jc w:val="center"/>
            </w:pPr>
            <w:r>
              <w:rPr>
                <w:rFonts w:ascii="宋体" w:hAnsi="宋体" w:eastAsia="宋体"/>
                <w:sz w:val="20"/>
              </w:rPr>
              <w:t>TINYINT</w:t>
            </w:r>
          </w:p>
        </w:tc>
        <w:tc>
          <w:tcPr>
            <w:tcW w:w="1771" w:type="dxa"/>
          </w:tcPr>
          <w:p w14:paraId="44C877F6">
            <w:pPr>
              <w:jc w:val="center"/>
            </w:pPr>
            <w:r>
              <w:rPr>
                <w:rFonts w:ascii="宋体" w:hAnsi="宋体" w:eastAsia="宋体"/>
                <w:sz w:val="20"/>
              </w:rPr>
              <w:t>星级(1-5)</w:t>
            </w:r>
          </w:p>
        </w:tc>
        <w:tc>
          <w:tcPr>
            <w:tcW w:w="3537" w:type="dxa"/>
          </w:tcPr>
          <w:p w14:paraId="07FE88E2">
            <w:pPr>
              <w:jc w:val="center"/>
            </w:pPr>
            <w:r>
              <w:rPr>
                <w:rFonts w:ascii="宋体" w:hAnsi="宋体" w:eastAsia="宋体"/>
                <w:sz w:val="20"/>
              </w:rPr>
              <w:t>DEFAULT NULL</w:t>
            </w:r>
          </w:p>
        </w:tc>
      </w:tr>
      <w:tr w14:paraId="6D8A2691">
        <w:tblPrEx>
          <w:tblCellMar>
            <w:top w:w="0" w:type="dxa"/>
            <w:left w:w="108" w:type="dxa"/>
            <w:bottom w:w="0" w:type="dxa"/>
            <w:right w:w="108" w:type="dxa"/>
          </w:tblCellMar>
        </w:tblPrEx>
        <w:trPr>
          <w:jc w:val="center"/>
        </w:trPr>
        <w:tc>
          <w:tcPr>
            <w:tcW w:w="1616" w:type="dxa"/>
          </w:tcPr>
          <w:p w14:paraId="2F14BB13">
            <w:pPr>
              <w:jc w:val="center"/>
            </w:pPr>
            <w:r>
              <w:rPr>
                <w:rFonts w:ascii="宋体" w:hAnsi="宋体" w:eastAsia="宋体"/>
                <w:sz w:val="20"/>
              </w:rPr>
              <w:t>contact_phone</w:t>
            </w:r>
          </w:p>
        </w:tc>
        <w:tc>
          <w:tcPr>
            <w:tcW w:w="1325" w:type="dxa"/>
          </w:tcPr>
          <w:p w14:paraId="2BCA6D13">
            <w:pPr>
              <w:jc w:val="center"/>
            </w:pPr>
            <w:r>
              <w:rPr>
                <w:rFonts w:ascii="宋体" w:hAnsi="宋体" w:eastAsia="宋体"/>
                <w:sz w:val="20"/>
              </w:rPr>
              <w:t>VARCHAR(20)</w:t>
            </w:r>
          </w:p>
        </w:tc>
        <w:tc>
          <w:tcPr>
            <w:tcW w:w="1771" w:type="dxa"/>
          </w:tcPr>
          <w:p w14:paraId="709D4906">
            <w:pPr>
              <w:jc w:val="center"/>
            </w:pPr>
            <w:r>
              <w:rPr>
                <w:rFonts w:ascii="宋体" w:hAnsi="宋体" w:eastAsia="宋体"/>
                <w:sz w:val="20"/>
              </w:rPr>
              <w:t>联系电话</w:t>
            </w:r>
          </w:p>
        </w:tc>
        <w:tc>
          <w:tcPr>
            <w:tcW w:w="3537" w:type="dxa"/>
          </w:tcPr>
          <w:p w14:paraId="0A5611D2">
            <w:pPr>
              <w:jc w:val="center"/>
            </w:pPr>
            <w:r>
              <w:rPr>
                <w:rFonts w:ascii="宋体" w:hAnsi="宋体" w:eastAsia="宋体"/>
                <w:sz w:val="20"/>
              </w:rPr>
              <w:t>DEFAULT NULL</w:t>
            </w:r>
          </w:p>
        </w:tc>
      </w:tr>
      <w:tr w14:paraId="7587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222DC85E">
            <w:pPr>
              <w:jc w:val="center"/>
            </w:pPr>
            <w:r>
              <w:rPr>
                <w:rFonts w:ascii="宋体" w:hAnsi="宋体" w:eastAsia="宋体"/>
                <w:sz w:val="20"/>
              </w:rPr>
              <w:t>facilities</w:t>
            </w:r>
          </w:p>
        </w:tc>
        <w:tc>
          <w:tcPr>
            <w:tcW w:w="1325" w:type="dxa"/>
          </w:tcPr>
          <w:p w14:paraId="58DF0163">
            <w:pPr>
              <w:jc w:val="center"/>
            </w:pPr>
            <w:r>
              <w:rPr>
                <w:rFonts w:ascii="宋体" w:hAnsi="宋体" w:eastAsia="宋体"/>
                <w:sz w:val="20"/>
              </w:rPr>
              <w:t>JSON</w:t>
            </w:r>
          </w:p>
        </w:tc>
        <w:tc>
          <w:tcPr>
            <w:tcW w:w="1771" w:type="dxa"/>
          </w:tcPr>
          <w:p w14:paraId="35B59505">
            <w:pPr>
              <w:jc w:val="center"/>
            </w:pPr>
            <w:r>
              <w:rPr>
                <w:rFonts w:ascii="宋体" w:hAnsi="宋体" w:eastAsia="宋体"/>
                <w:sz w:val="20"/>
              </w:rPr>
              <w:t>设施列表JSON</w:t>
            </w:r>
          </w:p>
        </w:tc>
        <w:tc>
          <w:tcPr>
            <w:tcW w:w="3537" w:type="dxa"/>
          </w:tcPr>
          <w:p w14:paraId="03F47C65">
            <w:pPr>
              <w:jc w:val="center"/>
            </w:pPr>
            <w:r>
              <w:rPr>
                <w:rFonts w:ascii="宋体" w:hAnsi="宋体" w:eastAsia="宋体"/>
                <w:sz w:val="20"/>
              </w:rPr>
              <w:t>DEFAULT NULL</w:t>
            </w:r>
          </w:p>
        </w:tc>
      </w:tr>
      <w:tr w14:paraId="34B9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54F70F09">
            <w:pPr>
              <w:jc w:val="center"/>
            </w:pPr>
            <w:r>
              <w:rPr>
                <w:rFonts w:ascii="宋体" w:hAnsi="宋体" w:eastAsia="宋体"/>
                <w:sz w:val="20"/>
              </w:rPr>
              <w:t>cover_image</w:t>
            </w:r>
          </w:p>
        </w:tc>
        <w:tc>
          <w:tcPr>
            <w:tcW w:w="1325" w:type="dxa"/>
          </w:tcPr>
          <w:p w14:paraId="351E33A7">
            <w:pPr>
              <w:jc w:val="center"/>
            </w:pPr>
            <w:r>
              <w:rPr>
                <w:rFonts w:ascii="宋体" w:hAnsi="宋体" w:eastAsia="宋体"/>
                <w:sz w:val="20"/>
              </w:rPr>
              <w:t>VARCHAR(500)</w:t>
            </w:r>
          </w:p>
        </w:tc>
        <w:tc>
          <w:tcPr>
            <w:tcW w:w="1771" w:type="dxa"/>
          </w:tcPr>
          <w:p w14:paraId="1B47B7D8">
            <w:pPr>
              <w:jc w:val="center"/>
            </w:pPr>
            <w:r>
              <w:rPr>
                <w:rFonts w:ascii="宋体" w:hAnsi="宋体" w:eastAsia="宋体"/>
                <w:sz w:val="20"/>
              </w:rPr>
              <w:t>封面图</w:t>
            </w:r>
          </w:p>
        </w:tc>
        <w:tc>
          <w:tcPr>
            <w:tcW w:w="3537" w:type="dxa"/>
          </w:tcPr>
          <w:p w14:paraId="453F6D67">
            <w:pPr>
              <w:jc w:val="center"/>
            </w:pPr>
            <w:r>
              <w:rPr>
                <w:rFonts w:ascii="宋体" w:hAnsi="宋体" w:eastAsia="宋体"/>
                <w:sz w:val="20"/>
              </w:rPr>
              <w:t>DEFAULT NULL</w:t>
            </w:r>
          </w:p>
        </w:tc>
      </w:tr>
      <w:tr w14:paraId="3BB0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1F379F82">
            <w:pPr>
              <w:jc w:val="center"/>
            </w:pPr>
            <w:r>
              <w:rPr>
                <w:rFonts w:ascii="宋体" w:hAnsi="宋体" w:eastAsia="宋体"/>
                <w:sz w:val="20"/>
              </w:rPr>
              <w:t>images</w:t>
            </w:r>
          </w:p>
        </w:tc>
        <w:tc>
          <w:tcPr>
            <w:tcW w:w="1325" w:type="dxa"/>
          </w:tcPr>
          <w:p w14:paraId="039B00FF">
            <w:pPr>
              <w:jc w:val="center"/>
            </w:pPr>
            <w:r>
              <w:rPr>
                <w:rFonts w:ascii="宋体" w:hAnsi="宋体" w:eastAsia="宋体"/>
                <w:sz w:val="20"/>
              </w:rPr>
              <w:t>JSON</w:t>
            </w:r>
          </w:p>
        </w:tc>
        <w:tc>
          <w:tcPr>
            <w:tcW w:w="1771" w:type="dxa"/>
          </w:tcPr>
          <w:p w14:paraId="6ACB2F7D">
            <w:pPr>
              <w:jc w:val="center"/>
            </w:pPr>
            <w:r>
              <w:rPr>
                <w:rFonts w:ascii="宋体" w:hAnsi="宋体" w:eastAsia="宋体"/>
                <w:sz w:val="20"/>
              </w:rPr>
              <w:t>图片列表JSON</w:t>
            </w:r>
          </w:p>
        </w:tc>
        <w:tc>
          <w:tcPr>
            <w:tcW w:w="3537" w:type="dxa"/>
          </w:tcPr>
          <w:p w14:paraId="4D75BB05">
            <w:pPr>
              <w:jc w:val="center"/>
            </w:pPr>
            <w:r>
              <w:rPr>
                <w:rFonts w:ascii="宋体" w:hAnsi="宋体" w:eastAsia="宋体"/>
                <w:sz w:val="20"/>
              </w:rPr>
              <w:t>DEFAULT NULL</w:t>
            </w:r>
          </w:p>
        </w:tc>
      </w:tr>
      <w:tr w14:paraId="3E2F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660E0404">
            <w:pPr>
              <w:jc w:val="center"/>
            </w:pPr>
            <w:r>
              <w:rPr>
                <w:rFonts w:ascii="宋体" w:hAnsi="宋体" w:eastAsia="宋体"/>
                <w:sz w:val="20"/>
              </w:rPr>
              <w:t>min_price</w:t>
            </w:r>
          </w:p>
        </w:tc>
        <w:tc>
          <w:tcPr>
            <w:tcW w:w="1325" w:type="dxa"/>
          </w:tcPr>
          <w:p w14:paraId="59BE7D91">
            <w:pPr>
              <w:jc w:val="center"/>
            </w:pPr>
            <w:r>
              <w:rPr>
                <w:rFonts w:ascii="宋体" w:hAnsi="宋体" w:eastAsia="宋体"/>
                <w:sz w:val="20"/>
              </w:rPr>
              <w:t>DECIMAL(10,2)</w:t>
            </w:r>
          </w:p>
        </w:tc>
        <w:tc>
          <w:tcPr>
            <w:tcW w:w="1771" w:type="dxa"/>
          </w:tcPr>
          <w:p w14:paraId="1AB1A976">
            <w:pPr>
              <w:jc w:val="center"/>
            </w:pPr>
            <w:r>
              <w:rPr>
                <w:rFonts w:ascii="宋体" w:hAnsi="宋体" w:eastAsia="宋体"/>
                <w:sz w:val="20"/>
              </w:rPr>
              <w:t>最低房价（列表展示用）</w:t>
            </w:r>
          </w:p>
        </w:tc>
        <w:tc>
          <w:tcPr>
            <w:tcW w:w="3537" w:type="dxa"/>
          </w:tcPr>
          <w:p w14:paraId="138EA699">
            <w:pPr>
              <w:jc w:val="center"/>
            </w:pPr>
            <w:r>
              <w:rPr>
                <w:rFonts w:ascii="宋体" w:hAnsi="宋体" w:eastAsia="宋体"/>
                <w:sz w:val="20"/>
              </w:rPr>
              <w:t>DEFAULT NULL</w:t>
            </w:r>
          </w:p>
        </w:tc>
      </w:tr>
      <w:tr w14:paraId="7E95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2ED70B17">
            <w:pPr>
              <w:jc w:val="center"/>
            </w:pPr>
            <w:r>
              <w:rPr>
                <w:rFonts w:ascii="宋体" w:hAnsi="宋体" w:eastAsia="宋体"/>
                <w:sz w:val="20"/>
              </w:rPr>
              <w:t>favorite_count</w:t>
            </w:r>
          </w:p>
        </w:tc>
        <w:tc>
          <w:tcPr>
            <w:tcW w:w="1325" w:type="dxa"/>
          </w:tcPr>
          <w:p w14:paraId="72BEAE0C">
            <w:pPr>
              <w:jc w:val="center"/>
            </w:pPr>
            <w:r>
              <w:rPr>
                <w:rFonts w:ascii="宋体" w:hAnsi="宋体" w:eastAsia="宋体"/>
                <w:sz w:val="20"/>
              </w:rPr>
              <w:t>BIGINT</w:t>
            </w:r>
          </w:p>
        </w:tc>
        <w:tc>
          <w:tcPr>
            <w:tcW w:w="1771" w:type="dxa"/>
          </w:tcPr>
          <w:p w14:paraId="47F54979">
            <w:pPr>
              <w:jc w:val="center"/>
            </w:pPr>
            <w:r>
              <w:rPr>
                <w:rFonts w:ascii="宋体" w:hAnsi="宋体" w:eastAsia="宋体"/>
                <w:sz w:val="20"/>
              </w:rPr>
              <w:t>收藏数（冗余计数）</w:t>
            </w:r>
          </w:p>
        </w:tc>
        <w:tc>
          <w:tcPr>
            <w:tcW w:w="3537" w:type="dxa"/>
          </w:tcPr>
          <w:p w14:paraId="3CFEB863">
            <w:pPr>
              <w:jc w:val="center"/>
            </w:pPr>
            <w:r>
              <w:rPr>
                <w:rFonts w:ascii="宋体" w:hAnsi="宋体" w:eastAsia="宋体"/>
                <w:sz w:val="20"/>
              </w:rPr>
              <w:t>NOT NULL, DEFAULT 0</w:t>
            </w:r>
          </w:p>
        </w:tc>
      </w:tr>
      <w:tr w14:paraId="385096BD">
        <w:tblPrEx>
          <w:tblCellMar>
            <w:top w:w="0" w:type="dxa"/>
            <w:left w:w="108" w:type="dxa"/>
            <w:bottom w:w="0" w:type="dxa"/>
            <w:right w:w="108" w:type="dxa"/>
          </w:tblCellMar>
        </w:tblPrEx>
        <w:trPr>
          <w:jc w:val="center"/>
        </w:trPr>
        <w:tc>
          <w:tcPr>
            <w:tcW w:w="1616" w:type="dxa"/>
          </w:tcPr>
          <w:p w14:paraId="61901D79">
            <w:pPr>
              <w:jc w:val="center"/>
            </w:pPr>
            <w:r>
              <w:rPr>
                <w:rFonts w:ascii="宋体" w:hAnsi="宋体" w:eastAsia="宋体"/>
                <w:sz w:val="20"/>
              </w:rPr>
              <w:t>status</w:t>
            </w:r>
          </w:p>
        </w:tc>
        <w:tc>
          <w:tcPr>
            <w:tcW w:w="1325" w:type="dxa"/>
          </w:tcPr>
          <w:p w14:paraId="35006AF1">
            <w:pPr>
              <w:jc w:val="center"/>
            </w:pPr>
            <w:r>
              <w:rPr>
                <w:rFonts w:ascii="宋体" w:hAnsi="宋体" w:eastAsia="宋体"/>
                <w:sz w:val="20"/>
              </w:rPr>
              <w:t>TINYINT</w:t>
            </w:r>
          </w:p>
        </w:tc>
        <w:tc>
          <w:tcPr>
            <w:tcW w:w="1771" w:type="dxa"/>
          </w:tcPr>
          <w:p w14:paraId="77711611">
            <w:pPr>
              <w:jc w:val="center"/>
            </w:pPr>
            <w:r>
              <w:rPr>
                <w:rFonts w:ascii="宋体" w:hAnsi="宋体" w:eastAsia="宋体"/>
                <w:sz w:val="20"/>
              </w:rPr>
              <w:t>状态: 1=营业, 0=歇业</w:t>
            </w:r>
          </w:p>
        </w:tc>
        <w:tc>
          <w:tcPr>
            <w:tcW w:w="3537" w:type="dxa"/>
          </w:tcPr>
          <w:p w14:paraId="4150B8EF">
            <w:pPr>
              <w:jc w:val="center"/>
            </w:pPr>
            <w:r>
              <w:rPr>
                <w:rFonts w:ascii="宋体" w:hAnsi="宋体" w:eastAsia="宋体"/>
                <w:sz w:val="20"/>
              </w:rPr>
              <w:t>NOT NULL, DEFAULT 1</w:t>
            </w:r>
          </w:p>
        </w:tc>
      </w:tr>
      <w:tr w14:paraId="51F7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0DD78912">
            <w:pPr>
              <w:jc w:val="center"/>
            </w:pPr>
            <w:r>
              <w:rPr>
                <w:rFonts w:ascii="宋体" w:hAnsi="宋体" w:eastAsia="宋体"/>
                <w:sz w:val="20"/>
              </w:rPr>
              <w:t>created_at</w:t>
            </w:r>
          </w:p>
        </w:tc>
        <w:tc>
          <w:tcPr>
            <w:tcW w:w="1325" w:type="dxa"/>
          </w:tcPr>
          <w:p w14:paraId="694B7D3E">
            <w:pPr>
              <w:jc w:val="center"/>
            </w:pPr>
            <w:r>
              <w:rPr>
                <w:rFonts w:ascii="宋体" w:hAnsi="宋体" w:eastAsia="宋体"/>
                <w:sz w:val="20"/>
              </w:rPr>
              <w:t>DATETIME</w:t>
            </w:r>
          </w:p>
        </w:tc>
        <w:tc>
          <w:tcPr>
            <w:tcW w:w="1771" w:type="dxa"/>
          </w:tcPr>
          <w:p w14:paraId="77D1BC55">
            <w:pPr>
              <w:jc w:val="center"/>
            </w:pPr>
            <w:r>
              <w:rPr>
                <w:rFonts w:ascii="宋体" w:hAnsi="宋体" w:eastAsia="宋体"/>
                <w:sz w:val="20"/>
              </w:rPr>
              <w:t>创建时间</w:t>
            </w:r>
          </w:p>
        </w:tc>
        <w:tc>
          <w:tcPr>
            <w:tcW w:w="3537" w:type="dxa"/>
          </w:tcPr>
          <w:p w14:paraId="1893700C">
            <w:pPr>
              <w:jc w:val="center"/>
            </w:pPr>
            <w:r>
              <w:rPr>
                <w:rFonts w:ascii="宋体" w:hAnsi="宋体" w:eastAsia="宋体"/>
                <w:sz w:val="20"/>
              </w:rPr>
              <w:t>NOT NULL, DEFAULT CURRENT_TIMESTAMP</w:t>
            </w:r>
          </w:p>
        </w:tc>
      </w:tr>
      <w:tr w14:paraId="0FBA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0492672E">
            <w:pPr>
              <w:jc w:val="center"/>
            </w:pPr>
            <w:r>
              <w:rPr>
                <w:rFonts w:ascii="宋体" w:hAnsi="宋体" w:eastAsia="宋体"/>
                <w:sz w:val="20"/>
              </w:rPr>
              <w:t>updated_at</w:t>
            </w:r>
          </w:p>
        </w:tc>
        <w:tc>
          <w:tcPr>
            <w:tcW w:w="1325" w:type="dxa"/>
          </w:tcPr>
          <w:p w14:paraId="01D52961">
            <w:pPr>
              <w:jc w:val="center"/>
            </w:pPr>
            <w:r>
              <w:rPr>
                <w:rFonts w:ascii="宋体" w:hAnsi="宋体" w:eastAsia="宋体"/>
                <w:sz w:val="20"/>
              </w:rPr>
              <w:t>DATETIME</w:t>
            </w:r>
          </w:p>
        </w:tc>
        <w:tc>
          <w:tcPr>
            <w:tcW w:w="1771" w:type="dxa"/>
          </w:tcPr>
          <w:p w14:paraId="2E001D52">
            <w:pPr>
              <w:jc w:val="center"/>
            </w:pPr>
            <w:r>
              <w:rPr>
                <w:rFonts w:ascii="宋体" w:hAnsi="宋体" w:eastAsia="宋体"/>
                <w:sz w:val="20"/>
              </w:rPr>
              <w:t>更新时间</w:t>
            </w:r>
          </w:p>
        </w:tc>
        <w:tc>
          <w:tcPr>
            <w:tcW w:w="3537" w:type="dxa"/>
          </w:tcPr>
          <w:p w14:paraId="707D13D8">
            <w:pPr>
              <w:jc w:val="center"/>
            </w:pPr>
            <w:r>
              <w:rPr>
                <w:rFonts w:ascii="宋体" w:hAnsi="宋体" w:eastAsia="宋体"/>
                <w:sz w:val="20"/>
              </w:rPr>
              <w:t>NOT NULL, DEFAULT CURRENT_TIMESTAMP, ON UPDATE CURRENT_TIMESTAMP</w:t>
            </w:r>
          </w:p>
        </w:tc>
      </w:tr>
    </w:tbl>
    <w:p w14:paraId="204FD6F1">
      <w:pPr>
        <w:spacing w:line="360" w:lineRule="auto"/>
      </w:pPr>
      <w:r>
        <w:rPr>
          <w:rFonts w:ascii="宋体" w:hAnsi="宋体" w:eastAsia="宋体"/>
          <w:b/>
          <w:sz w:val="24"/>
        </w:rPr>
        <w:t>表4-11 travel_guide（旅游攻略表）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978"/>
        <w:gridCol w:w="1874"/>
        <w:gridCol w:w="3060"/>
      </w:tblGrid>
      <w:tr w14:paraId="4647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shd w:val="clear" w:color="auto" w:fill="D9E2F3"/>
          </w:tcPr>
          <w:p w14:paraId="781CA2CA">
            <w:pPr>
              <w:jc w:val="center"/>
            </w:pPr>
            <w:r>
              <w:rPr>
                <w:rFonts w:ascii="宋体" w:hAnsi="宋体" w:eastAsia="宋体"/>
                <w:b/>
                <w:sz w:val="20"/>
              </w:rPr>
              <w:t>字段名</w:t>
            </w:r>
          </w:p>
        </w:tc>
        <w:tc>
          <w:tcPr>
            <w:tcW w:w="1978" w:type="dxa"/>
            <w:shd w:val="clear" w:color="auto" w:fill="D9E2F3"/>
          </w:tcPr>
          <w:p w14:paraId="450355D2">
            <w:pPr>
              <w:jc w:val="center"/>
            </w:pPr>
            <w:r>
              <w:rPr>
                <w:rFonts w:ascii="宋体" w:hAnsi="宋体" w:eastAsia="宋体"/>
                <w:b/>
                <w:sz w:val="20"/>
              </w:rPr>
              <w:t>数据类型</w:t>
            </w:r>
          </w:p>
        </w:tc>
        <w:tc>
          <w:tcPr>
            <w:tcW w:w="1874" w:type="dxa"/>
            <w:shd w:val="clear" w:color="auto" w:fill="D9E2F3"/>
          </w:tcPr>
          <w:p w14:paraId="22FB70E2">
            <w:pPr>
              <w:jc w:val="center"/>
            </w:pPr>
            <w:r>
              <w:rPr>
                <w:rFonts w:ascii="宋体" w:hAnsi="宋体" w:eastAsia="宋体"/>
                <w:b/>
                <w:sz w:val="20"/>
              </w:rPr>
              <w:t>说明</w:t>
            </w:r>
          </w:p>
        </w:tc>
        <w:tc>
          <w:tcPr>
            <w:tcW w:w="3060" w:type="dxa"/>
            <w:shd w:val="clear" w:color="auto" w:fill="D9E2F3"/>
          </w:tcPr>
          <w:p w14:paraId="3A30B42B">
            <w:pPr>
              <w:jc w:val="center"/>
            </w:pPr>
            <w:r>
              <w:rPr>
                <w:rFonts w:ascii="宋体" w:hAnsi="宋体" w:eastAsia="宋体"/>
                <w:b/>
                <w:sz w:val="20"/>
              </w:rPr>
              <w:t>完整性约束</w:t>
            </w:r>
          </w:p>
        </w:tc>
      </w:tr>
      <w:tr w14:paraId="7DF17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26C0690D">
            <w:pPr>
              <w:jc w:val="center"/>
            </w:pPr>
            <w:r>
              <w:rPr>
                <w:rFonts w:ascii="宋体" w:hAnsi="宋体" w:eastAsia="宋体"/>
                <w:sz w:val="20"/>
              </w:rPr>
              <w:t>id</w:t>
            </w:r>
          </w:p>
        </w:tc>
        <w:tc>
          <w:tcPr>
            <w:tcW w:w="1978" w:type="dxa"/>
          </w:tcPr>
          <w:p w14:paraId="7961EFFD">
            <w:pPr>
              <w:jc w:val="center"/>
            </w:pPr>
            <w:r>
              <w:rPr>
                <w:rFonts w:ascii="宋体" w:hAnsi="宋体" w:eastAsia="宋体"/>
                <w:sz w:val="20"/>
              </w:rPr>
              <w:t>BIGINT</w:t>
            </w:r>
          </w:p>
        </w:tc>
        <w:tc>
          <w:tcPr>
            <w:tcW w:w="1874" w:type="dxa"/>
          </w:tcPr>
          <w:p w14:paraId="4B03BA12">
            <w:pPr>
              <w:jc w:val="center"/>
            </w:pPr>
            <w:r>
              <w:rPr>
                <w:rFonts w:ascii="宋体" w:hAnsi="宋体" w:eastAsia="宋体"/>
                <w:sz w:val="20"/>
              </w:rPr>
              <w:t>攻略ID</w:t>
            </w:r>
          </w:p>
        </w:tc>
        <w:tc>
          <w:tcPr>
            <w:tcW w:w="3060" w:type="dxa"/>
          </w:tcPr>
          <w:p w14:paraId="6BC25A87">
            <w:pPr>
              <w:jc w:val="center"/>
            </w:pPr>
            <w:r>
              <w:rPr>
                <w:rFonts w:ascii="宋体" w:hAnsi="宋体" w:eastAsia="宋体"/>
                <w:sz w:val="20"/>
              </w:rPr>
              <w:t>PRIMARY KEY, AUTO_INCREMENT</w:t>
            </w:r>
          </w:p>
        </w:tc>
      </w:tr>
      <w:tr w14:paraId="2259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77CA9069">
            <w:pPr>
              <w:jc w:val="center"/>
            </w:pPr>
            <w:r>
              <w:rPr>
                <w:rFonts w:ascii="宋体" w:hAnsi="宋体" w:eastAsia="宋体"/>
                <w:sz w:val="20"/>
              </w:rPr>
              <w:t>user_id</w:t>
            </w:r>
          </w:p>
        </w:tc>
        <w:tc>
          <w:tcPr>
            <w:tcW w:w="1978" w:type="dxa"/>
          </w:tcPr>
          <w:p w14:paraId="59B92814">
            <w:pPr>
              <w:jc w:val="center"/>
            </w:pPr>
            <w:r>
              <w:rPr>
                <w:rFonts w:ascii="宋体" w:hAnsi="宋体" w:eastAsia="宋体"/>
                <w:sz w:val="20"/>
              </w:rPr>
              <w:t>BIGINT</w:t>
            </w:r>
          </w:p>
        </w:tc>
        <w:tc>
          <w:tcPr>
            <w:tcW w:w="1874" w:type="dxa"/>
          </w:tcPr>
          <w:p w14:paraId="7402A187">
            <w:pPr>
              <w:jc w:val="center"/>
            </w:pPr>
            <w:r>
              <w:rPr>
                <w:rFonts w:ascii="宋体" w:hAnsi="宋体" w:eastAsia="宋体"/>
                <w:sz w:val="20"/>
              </w:rPr>
              <w:t>发布者ID</w:t>
            </w:r>
          </w:p>
        </w:tc>
        <w:tc>
          <w:tcPr>
            <w:tcW w:w="3060" w:type="dxa"/>
          </w:tcPr>
          <w:p w14:paraId="23752DF0">
            <w:pPr>
              <w:jc w:val="center"/>
            </w:pPr>
            <w:r>
              <w:rPr>
                <w:rFonts w:ascii="宋体" w:hAnsi="宋体" w:eastAsia="宋体"/>
                <w:sz w:val="20"/>
              </w:rPr>
              <w:t>NOT NULL, FOREIGN KEY REFERENCES sys_user(id) ON DELETE CASCADE</w:t>
            </w:r>
          </w:p>
        </w:tc>
      </w:tr>
      <w:tr w14:paraId="1845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053A6EEF">
            <w:pPr>
              <w:jc w:val="center"/>
            </w:pPr>
            <w:r>
              <w:rPr>
                <w:rFonts w:ascii="宋体" w:hAnsi="宋体" w:eastAsia="宋体"/>
                <w:sz w:val="20"/>
              </w:rPr>
              <w:t>title</w:t>
            </w:r>
          </w:p>
        </w:tc>
        <w:tc>
          <w:tcPr>
            <w:tcW w:w="1978" w:type="dxa"/>
          </w:tcPr>
          <w:p w14:paraId="457265EA">
            <w:pPr>
              <w:jc w:val="center"/>
            </w:pPr>
            <w:r>
              <w:rPr>
                <w:rFonts w:ascii="宋体" w:hAnsi="宋体" w:eastAsia="宋体"/>
                <w:sz w:val="20"/>
              </w:rPr>
              <w:t>VARCHAR(200)</w:t>
            </w:r>
          </w:p>
        </w:tc>
        <w:tc>
          <w:tcPr>
            <w:tcW w:w="1874" w:type="dxa"/>
          </w:tcPr>
          <w:p w14:paraId="1A2018A3">
            <w:pPr>
              <w:jc w:val="center"/>
            </w:pPr>
            <w:r>
              <w:rPr>
                <w:rFonts w:ascii="宋体" w:hAnsi="宋体" w:eastAsia="宋体"/>
                <w:sz w:val="20"/>
              </w:rPr>
              <w:t>攻略标题</w:t>
            </w:r>
          </w:p>
        </w:tc>
        <w:tc>
          <w:tcPr>
            <w:tcW w:w="3060" w:type="dxa"/>
          </w:tcPr>
          <w:p w14:paraId="642DE15C">
            <w:pPr>
              <w:jc w:val="center"/>
            </w:pPr>
            <w:r>
              <w:rPr>
                <w:rFonts w:ascii="宋体" w:hAnsi="宋体" w:eastAsia="宋体"/>
                <w:sz w:val="20"/>
              </w:rPr>
              <w:t>NOT NULL</w:t>
            </w:r>
          </w:p>
        </w:tc>
      </w:tr>
      <w:tr w14:paraId="77B6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4B3D8FE8">
            <w:pPr>
              <w:jc w:val="center"/>
            </w:pPr>
            <w:r>
              <w:rPr>
                <w:rFonts w:ascii="宋体" w:hAnsi="宋体" w:eastAsia="宋体"/>
                <w:sz w:val="20"/>
              </w:rPr>
              <w:t>content</w:t>
            </w:r>
          </w:p>
        </w:tc>
        <w:tc>
          <w:tcPr>
            <w:tcW w:w="1978" w:type="dxa"/>
          </w:tcPr>
          <w:p w14:paraId="3F30C4D6">
            <w:pPr>
              <w:jc w:val="center"/>
            </w:pPr>
            <w:r>
              <w:rPr>
                <w:rFonts w:ascii="宋体" w:hAnsi="宋体" w:eastAsia="宋体"/>
                <w:sz w:val="20"/>
              </w:rPr>
              <w:t>LONGTEXT</w:t>
            </w:r>
          </w:p>
        </w:tc>
        <w:tc>
          <w:tcPr>
            <w:tcW w:w="1874" w:type="dxa"/>
          </w:tcPr>
          <w:p w14:paraId="5DE8D7EA">
            <w:pPr>
              <w:jc w:val="center"/>
            </w:pPr>
            <w:r>
              <w:rPr>
                <w:rFonts w:ascii="宋体" w:hAnsi="宋体" w:eastAsia="宋体"/>
                <w:sz w:val="20"/>
              </w:rPr>
              <w:t>攻略正文（富文本）</w:t>
            </w:r>
          </w:p>
        </w:tc>
        <w:tc>
          <w:tcPr>
            <w:tcW w:w="3060" w:type="dxa"/>
          </w:tcPr>
          <w:p w14:paraId="36ECB191">
            <w:pPr>
              <w:jc w:val="center"/>
            </w:pPr>
            <w:r>
              <w:rPr>
                <w:rFonts w:ascii="宋体" w:hAnsi="宋体" w:eastAsia="宋体"/>
                <w:sz w:val="20"/>
              </w:rPr>
              <w:t>NOT NULL</w:t>
            </w:r>
          </w:p>
        </w:tc>
      </w:tr>
      <w:tr w14:paraId="603E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0C236DEF">
            <w:pPr>
              <w:jc w:val="center"/>
            </w:pPr>
            <w:r>
              <w:rPr>
                <w:rFonts w:ascii="宋体" w:hAnsi="宋体" w:eastAsia="宋体"/>
                <w:sz w:val="20"/>
              </w:rPr>
              <w:t>cover_image</w:t>
            </w:r>
          </w:p>
        </w:tc>
        <w:tc>
          <w:tcPr>
            <w:tcW w:w="1978" w:type="dxa"/>
          </w:tcPr>
          <w:p w14:paraId="5ECBDA21">
            <w:pPr>
              <w:jc w:val="center"/>
            </w:pPr>
            <w:r>
              <w:rPr>
                <w:rFonts w:ascii="宋体" w:hAnsi="宋体" w:eastAsia="宋体"/>
                <w:sz w:val="20"/>
              </w:rPr>
              <w:t>VARCHAR(500)</w:t>
            </w:r>
          </w:p>
        </w:tc>
        <w:tc>
          <w:tcPr>
            <w:tcW w:w="1874" w:type="dxa"/>
          </w:tcPr>
          <w:p w14:paraId="6F9958C2">
            <w:pPr>
              <w:jc w:val="center"/>
            </w:pPr>
            <w:r>
              <w:rPr>
                <w:rFonts w:ascii="宋体" w:hAnsi="宋体" w:eastAsia="宋体"/>
                <w:sz w:val="20"/>
              </w:rPr>
              <w:t>封面图</w:t>
            </w:r>
          </w:p>
        </w:tc>
        <w:tc>
          <w:tcPr>
            <w:tcW w:w="3060" w:type="dxa"/>
          </w:tcPr>
          <w:p w14:paraId="26F55ED9">
            <w:pPr>
              <w:jc w:val="center"/>
            </w:pPr>
            <w:r>
              <w:rPr>
                <w:rFonts w:ascii="宋体" w:hAnsi="宋体" w:eastAsia="宋体"/>
                <w:sz w:val="20"/>
              </w:rPr>
              <w:t>DEFAULT NULL</w:t>
            </w:r>
          </w:p>
        </w:tc>
      </w:tr>
      <w:tr w14:paraId="25FC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36385835">
            <w:pPr>
              <w:jc w:val="center"/>
            </w:pPr>
            <w:r>
              <w:rPr>
                <w:rFonts w:ascii="宋体" w:hAnsi="宋体" w:eastAsia="宋体"/>
                <w:sz w:val="20"/>
              </w:rPr>
              <w:t>tags</w:t>
            </w:r>
          </w:p>
        </w:tc>
        <w:tc>
          <w:tcPr>
            <w:tcW w:w="1978" w:type="dxa"/>
          </w:tcPr>
          <w:p w14:paraId="377CF7F7">
            <w:pPr>
              <w:jc w:val="center"/>
            </w:pPr>
            <w:r>
              <w:rPr>
                <w:rFonts w:ascii="宋体" w:hAnsi="宋体" w:eastAsia="宋体"/>
                <w:sz w:val="20"/>
              </w:rPr>
              <w:t>VARCHAR(500)</w:t>
            </w:r>
          </w:p>
        </w:tc>
        <w:tc>
          <w:tcPr>
            <w:tcW w:w="1874" w:type="dxa"/>
          </w:tcPr>
          <w:p w14:paraId="3E69DBB9">
            <w:pPr>
              <w:jc w:val="center"/>
            </w:pPr>
            <w:r>
              <w:rPr>
                <w:rFonts w:ascii="宋体" w:hAnsi="宋体" w:eastAsia="宋体"/>
                <w:sz w:val="20"/>
              </w:rPr>
              <w:t>标签（逗号分隔）</w:t>
            </w:r>
          </w:p>
        </w:tc>
        <w:tc>
          <w:tcPr>
            <w:tcW w:w="3060" w:type="dxa"/>
          </w:tcPr>
          <w:p w14:paraId="3B79CA96">
            <w:pPr>
              <w:jc w:val="center"/>
            </w:pPr>
            <w:r>
              <w:rPr>
                <w:rFonts w:ascii="宋体" w:hAnsi="宋体" w:eastAsia="宋体"/>
                <w:sz w:val="20"/>
              </w:rPr>
              <w:t>DEFAULT NULL</w:t>
            </w:r>
          </w:p>
        </w:tc>
      </w:tr>
      <w:tr w14:paraId="0608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33365642">
            <w:pPr>
              <w:jc w:val="center"/>
            </w:pPr>
            <w:r>
              <w:rPr>
                <w:rFonts w:ascii="宋体" w:hAnsi="宋体" w:eastAsia="宋体"/>
                <w:sz w:val="20"/>
              </w:rPr>
              <w:t>like_count</w:t>
            </w:r>
          </w:p>
        </w:tc>
        <w:tc>
          <w:tcPr>
            <w:tcW w:w="1978" w:type="dxa"/>
          </w:tcPr>
          <w:p w14:paraId="21A6063F">
            <w:pPr>
              <w:jc w:val="center"/>
            </w:pPr>
            <w:r>
              <w:rPr>
                <w:rFonts w:ascii="宋体" w:hAnsi="宋体" w:eastAsia="宋体"/>
                <w:sz w:val="20"/>
              </w:rPr>
              <w:t>INT</w:t>
            </w:r>
          </w:p>
        </w:tc>
        <w:tc>
          <w:tcPr>
            <w:tcW w:w="1874" w:type="dxa"/>
          </w:tcPr>
          <w:p w14:paraId="4BFBC39A">
            <w:pPr>
              <w:jc w:val="center"/>
            </w:pPr>
            <w:r>
              <w:rPr>
                <w:rFonts w:ascii="宋体" w:hAnsi="宋体" w:eastAsia="宋体"/>
                <w:sz w:val="20"/>
              </w:rPr>
              <w:t>点赞数</w:t>
            </w:r>
          </w:p>
        </w:tc>
        <w:tc>
          <w:tcPr>
            <w:tcW w:w="3060" w:type="dxa"/>
          </w:tcPr>
          <w:p w14:paraId="4B970354">
            <w:pPr>
              <w:jc w:val="center"/>
            </w:pPr>
            <w:r>
              <w:rPr>
                <w:rFonts w:ascii="宋体" w:hAnsi="宋体" w:eastAsia="宋体"/>
                <w:sz w:val="20"/>
              </w:rPr>
              <w:t>NOT NULL, DEFAULT 0</w:t>
            </w:r>
          </w:p>
        </w:tc>
      </w:tr>
      <w:tr w14:paraId="2F34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2C1F2124">
            <w:pPr>
              <w:jc w:val="center"/>
            </w:pPr>
            <w:r>
              <w:rPr>
                <w:rFonts w:ascii="宋体" w:hAnsi="宋体" w:eastAsia="宋体"/>
                <w:sz w:val="20"/>
              </w:rPr>
              <w:t>view_count</w:t>
            </w:r>
          </w:p>
        </w:tc>
        <w:tc>
          <w:tcPr>
            <w:tcW w:w="1978" w:type="dxa"/>
          </w:tcPr>
          <w:p w14:paraId="19983DFB">
            <w:pPr>
              <w:jc w:val="center"/>
            </w:pPr>
            <w:r>
              <w:rPr>
                <w:rFonts w:ascii="宋体" w:hAnsi="宋体" w:eastAsia="宋体"/>
                <w:sz w:val="20"/>
              </w:rPr>
              <w:t>INT</w:t>
            </w:r>
          </w:p>
        </w:tc>
        <w:tc>
          <w:tcPr>
            <w:tcW w:w="1874" w:type="dxa"/>
          </w:tcPr>
          <w:p w14:paraId="2A41D83C">
            <w:pPr>
              <w:jc w:val="center"/>
            </w:pPr>
            <w:r>
              <w:rPr>
                <w:rFonts w:ascii="宋体" w:hAnsi="宋体" w:eastAsia="宋体"/>
                <w:sz w:val="20"/>
              </w:rPr>
              <w:t>浏览数</w:t>
            </w:r>
          </w:p>
        </w:tc>
        <w:tc>
          <w:tcPr>
            <w:tcW w:w="3060" w:type="dxa"/>
          </w:tcPr>
          <w:p w14:paraId="5086E709">
            <w:pPr>
              <w:jc w:val="center"/>
            </w:pPr>
            <w:r>
              <w:rPr>
                <w:rFonts w:ascii="宋体" w:hAnsi="宋体" w:eastAsia="宋体"/>
                <w:sz w:val="20"/>
              </w:rPr>
              <w:t>NOT NULL, DEFAULT 0</w:t>
            </w:r>
          </w:p>
        </w:tc>
      </w:tr>
      <w:tr w14:paraId="51BE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41BE0A83">
            <w:pPr>
              <w:jc w:val="center"/>
            </w:pPr>
            <w:r>
              <w:rPr>
                <w:rFonts w:ascii="宋体" w:hAnsi="宋体" w:eastAsia="宋体"/>
                <w:sz w:val="20"/>
              </w:rPr>
              <w:t>comment_count</w:t>
            </w:r>
          </w:p>
        </w:tc>
        <w:tc>
          <w:tcPr>
            <w:tcW w:w="1978" w:type="dxa"/>
          </w:tcPr>
          <w:p w14:paraId="230C46F2">
            <w:pPr>
              <w:jc w:val="center"/>
            </w:pPr>
            <w:r>
              <w:rPr>
                <w:rFonts w:ascii="宋体" w:hAnsi="宋体" w:eastAsia="宋体"/>
                <w:sz w:val="20"/>
              </w:rPr>
              <w:t>INT</w:t>
            </w:r>
          </w:p>
        </w:tc>
        <w:tc>
          <w:tcPr>
            <w:tcW w:w="1874" w:type="dxa"/>
          </w:tcPr>
          <w:p w14:paraId="4EC83848">
            <w:pPr>
              <w:jc w:val="center"/>
            </w:pPr>
            <w:r>
              <w:rPr>
                <w:rFonts w:ascii="宋体" w:hAnsi="宋体" w:eastAsia="宋体"/>
                <w:sz w:val="20"/>
              </w:rPr>
              <w:t>评论数（冗余计数）</w:t>
            </w:r>
          </w:p>
        </w:tc>
        <w:tc>
          <w:tcPr>
            <w:tcW w:w="3060" w:type="dxa"/>
          </w:tcPr>
          <w:p w14:paraId="158EA2B9">
            <w:pPr>
              <w:jc w:val="center"/>
            </w:pPr>
            <w:r>
              <w:rPr>
                <w:rFonts w:ascii="宋体" w:hAnsi="宋体" w:eastAsia="宋体"/>
                <w:sz w:val="20"/>
              </w:rPr>
              <w:t>NOT NULL, DEFAULT 0</w:t>
            </w:r>
          </w:p>
        </w:tc>
      </w:tr>
      <w:tr w14:paraId="11CF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66F5E83A">
            <w:pPr>
              <w:jc w:val="center"/>
            </w:pPr>
            <w:r>
              <w:rPr>
                <w:rFonts w:ascii="宋体" w:hAnsi="宋体" w:eastAsia="宋体"/>
                <w:sz w:val="20"/>
              </w:rPr>
              <w:t>favorite_count</w:t>
            </w:r>
          </w:p>
        </w:tc>
        <w:tc>
          <w:tcPr>
            <w:tcW w:w="1978" w:type="dxa"/>
          </w:tcPr>
          <w:p w14:paraId="23027D0D">
            <w:pPr>
              <w:jc w:val="center"/>
            </w:pPr>
            <w:r>
              <w:rPr>
                <w:rFonts w:ascii="宋体" w:hAnsi="宋体" w:eastAsia="宋体"/>
                <w:sz w:val="20"/>
              </w:rPr>
              <w:t>BIGINT</w:t>
            </w:r>
          </w:p>
        </w:tc>
        <w:tc>
          <w:tcPr>
            <w:tcW w:w="1874" w:type="dxa"/>
          </w:tcPr>
          <w:p w14:paraId="4F8E7A20">
            <w:pPr>
              <w:jc w:val="center"/>
            </w:pPr>
            <w:r>
              <w:rPr>
                <w:rFonts w:ascii="宋体" w:hAnsi="宋体" w:eastAsia="宋体"/>
                <w:sz w:val="20"/>
              </w:rPr>
              <w:t>收藏数（冗余计数）</w:t>
            </w:r>
          </w:p>
        </w:tc>
        <w:tc>
          <w:tcPr>
            <w:tcW w:w="3060" w:type="dxa"/>
          </w:tcPr>
          <w:p w14:paraId="7957844D">
            <w:pPr>
              <w:jc w:val="center"/>
            </w:pPr>
            <w:r>
              <w:rPr>
                <w:rFonts w:ascii="宋体" w:hAnsi="宋体" w:eastAsia="宋体"/>
                <w:sz w:val="20"/>
              </w:rPr>
              <w:t>NOT NULL, DEFAULT 0</w:t>
            </w:r>
          </w:p>
        </w:tc>
      </w:tr>
      <w:tr w14:paraId="2D7D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7255B810">
            <w:pPr>
              <w:jc w:val="center"/>
            </w:pPr>
            <w:r>
              <w:rPr>
                <w:rFonts w:ascii="宋体" w:hAnsi="宋体" w:eastAsia="宋体"/>
                <w:sz w:val="20"/>
              </w:rPr>
              <w:t>status</w:t>
            </w:r>
          </w:p>
        </w:tc>
        <w:tc>
          <w:tcPr>
            <w:tcW w:w="1978" w:type="dxa"/>
          </w:tcPr>
          <w:p w14:paraId="41F8FD38">
            <w:pPr>
              <w:jc w:val="center"/>
            </w:pPr>
            <w:r>
              <w:rPr>
                <w:rFonts w:ascii="宋体" w:hAnsi="宋体" w:eastAsia="宋体"/>
                <w:sz w:val="20"/>
              </w:rPr>
              <w:t>ENUM('PUBLISHED','DRAFT','HIDDEN')</w:t>
            </w:r>
          </w:p>
        </w:tc>
        <w:tc>
          <w:tcPr>
            <w:tcW w:w="1874" w:type="dxa"/>
          </w:tcPr>
          <w:p w14:paraId="50F86570">
            <w:pPr>
              <w:jc w:val="center"/>
            </w:pPr>
            <w:r>
              <w:rPr>
                <w:rFonts w:ascii="宋体" w:hAnsi="宋体" w:eastAsia="宋体"/>
                <w:sz w:val="20"/>
              </w:rPr>
              <w:t>状态</w:t>
            </w:r>
          </w:p>
        </w:tc>
        <w:tc>
          <w:tcPr>
            <w:tcW w:w="3060" w:type="dxa"/>
          </w:tcPr>
          <w:p w14:paraId="229206B3">
            <w:pPr>
              <w:jc w:val="center"/>
            </w:pPr>
            <w:r>
              <w:rPr>
                <w:rFonts w:ascii="宋体" w:hAnsi="宋体" w:eastAsia="宋体"/>
                <w:sz w:val="20"/>
              </w:rPr>
              <w:t>NOT NULL, DEFAULT 'PUBLISHED'</w:t>
            </w:r>
          </w:p>
        </w:tc>
      </w:tr>
      <w:tr w14:paraId="16A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1C8A637C">
            <w:pPr>
              <w:jc w:val="center"/>
            </w:pPr>
            <w:r>
              <w:rPr>
                <w:rFonts w:ascii="宋体" w:hAnsi="宋体" w:eastAsia="宋体"/>
                <w:sz w:val="20"/>
              </w:rPr>
              <w:t>created_at</w:t>
            </w:r>
          </w:p>
        </w:tc>
        <w:tc>
          <w:tcPr>
            <w:tcW w:w="1978" w:type="dxa"/>
          </w:tcPr>
          <w:p w14:paraId="0E1C2F4A">
            <w:pPr>
              <w:jc w:val="center"/>
            </w:pPr>
            <w:r>
              <w:rPr>
                <w:rFonts w:ascii="宋体" w:hAnsi="宋体" w:eastAsia="宋体"/>
                <w:sz w:val="20"/>
              </w:rPr>
              <w:t>DATETIME</w:t>
            </w:r>
          </w:p>
        </w:tc>
        <w:tc>
          <w:tcPr>
            <w:tcW w:w="1874" w:type="dxa"/>
          </w:tcPr>
          <w:p w14:paraId="3DB472E9">
            <w:pPr>
              <w:jc w:val="center"/>
            </w:pPr>
            <w:r>
              <w:rPr>
                <w:rFonts w:ascii="宋体" w:hAnsi="宋体" w:eastAsia="宋体"/>
                <w:sz w:val="20"/>
              </w:rPr>
              <w:t>创建时间</w:t>
            </w:r>
          </w:p>
        </w:tc>
        <w:tc>
          <w:tcPr>
            <w:tcW w:w="3060" w:type="dxa"/>
          </w:tcPr>
          <w:p w14:paraId="716BB575">
            <w:pPr>
              <w:jc w:val="center"/>
            </w:pPr>
            <w:r>
              <w:rPr>
                <w:rFonts w:ascii="宋体" w:hAnsi="宋体" w:eastAsia="宋体"/>
                <w:sz w:val="20"/>
              </w:rPr>
              <w:t>NOT NULL, DEFAULT CURRENT_TIMESTAMP</w:t>
            </w:r>
          </w:p>
        </w:tc>
      </w:tr>
      <w:tr w14:paraId="68CC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1A84A8F9">
            <w:pPr>
              <w:jc w:val="center"/>
            </w:pPr>
            <w:r>
              <w:rPr>
                <w:rFonts w:ascii="宋体" w:hAnsi="宋体" w:eastAsia="宋体"/>
                <w:sz w:val="20"/>
              </w:rPr>
              <w:t>updated_at</w:t>
            </w:r>
          </w:p>
        </w:tc>
        <w:tc>
          <w:tcPr>
            <w:tcW w:w="1978" w:type="dxa"/>
          </w:tcPr>
          <w:p w14:paraId="01005FB7">
            <w:pPr>
              <w:jc w:val="center"/>
            </w:pPr>
            <w:r>
              <w:rPr>
                <w:rFonts w:ascii="宋体" w:hAnsi="宋体" w:eastAsia="宋体"/>
                <w:sz w:val="20"/>
              </w:rPr>
              <w:t>DATETIME</w:t>
            </w:r>
          </w:p>
        </w:tc>
        <w:tc>
          <w:tcPr>
            <w:tcW w:w="1874" w:type="dxa"/>
          </w:tcPr>
          <w:p w14:paraId="604D3E9E">
            <w:pPr>
              <w:jc w:val="center"/>
            </w:pPr>
            <w:r>
              <w:rPr>
                <w:rFonts w:ascii="宋体" w:hAnsi="宋体" w:eastAsia="宋体"/>
                <w:sz w:val="20"/>
              </w:rPr>
              <w:t>更新时间</w:t>
            </w:r>
          </w:p>
        </w:tc>
        <w:tc>
          <w:tcPr>
            <w:tcW w:w="3060" w:type="dxa"/>
          </w:tcPr>
          <w:p w14:paraId="713A756E">
            <w:pPr>
              <w:jc w:val="center"/>
            </w:pPr>
            <w:r>
              <w:rPr>
                <w:rFonts w:ascii="宋体" w:hAnsi="宋体" w:eastAsia="宋体"/>
                <w:sz w:val="20"/>
              </w:rPr>
              <w:t>NOT NULL, DEFAULT CURRENT_TIMESTAMP, ON UPDATE CURRENT_TIMESTAMP</w:t>
            </w:r>
          </w:p>
        </w:tc>
      </w:tr>
    </w:tbl>
    <w:p w14:paraId="52F1C2C8">
      <w:pPr>
        <w:spacing w:line="360" w:lineRule="auto"/>
        <w:rPr>
          <w:rFonts w:ascii="宋体" w:hAnsi="宋体" w:eastAsia="宋体"/>
          <w:b/>
          <w:sz w:val="24"/>
        </w:rPr>
      </w:pPr>
    </w:p>
    <w:p w14:paraId="76AFCC6B">
      <w:pPr>
        <w:spacing w:line="360" w:lineRule="auto"/>
        <w:rPr>
          <w:rFonts w:ascii="宋体" w:hAnsi="宋体" w:eastAsia="宋体"/>
          <w:b/>
          <w:sz w:val="24"/>
        </w:rPr>
      </w:pPr>
    </w:p>
    <w:p w14:paraId="14545F77">
      <w:pPr>
        <w:spacing w:line="360" w:lineRule="auto"/>
        <w:rPr>
          <w:rFonts w:hint="eastAsia"/>
          <w:b/>
          <w:sz w:val="24"/>
          <w:lang w:val="en-US" w:eastAsia="zh-CN"/>
        </w:rPr>
      </w:pPr>
      <w:r>
        <w:rPr>
          <w:rFonts w:ascii="宋体" w:hAnsi="宋体" w:eastAsia="宋体"/>
          <w:b/>
          <w:sz w:val="24"/>
        </w:rPr>
        <w:t>表4-</w:t>
      </w:r>
      <w:r>
        <w:rPr>
          <w:rFonts w:hint="eastAsia"/>
          <w:b/>
          <w:sz w:val="24"/>
          <w:lang w:val="en-US" w:eastAsia="zh-CN"/>
        </w:rPr>
        <w:t>2 guide_tag（攻略标签表）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1"/>
        <w:gridCol w:w="1098"/>
        <w:gridCol w:w="2614"/>
        <w:gridCol w:w="3605"/>
      </w:tblGrid>
      <w:tr w14:paraId="2DA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D9E2F3"/>
          </w:tcPr>
          <w:p w14:paraId="315C7913">
            <w:pPr>
              <w:jc w:val="center"/>
            </w:pPr>
            <w:r>
              <w:rPr>
                <w:rFonts w:ascii="宋体" w:hAnsi="宋体" w:eastAsia="宋体"/>
                <w:b/>
                <w:sz w:val="20"/>
              </w:rPr>
              <w:t>字段名</w:t>
            </w:r>
          </w:p>
        </w:tc>
        <w:tc>
          <w:tcPr>
            <w:tcW w:w="1098" w:type="dxa"/>
            <w:shd w:val="clear" w:color="auto" w:fill="D9E2F3"/>
          </w:tcPr>
          <w:p w14:paraId="2C1EEEAD">
            <w:pPr>
              <w:jc w:val="center"/>
            </w:pPr>
            <w:r>
              <w:rPr>
                <w:rFonts w:ascii="宋体" w:hAnsi="宋体" w:eastAsia="宋体"/>
                <w:b/>
                <w:sz w:val="20"/>
              </w:rPr>
              <w:t>数据类型</w:t>
            </w:r>
          </w:p>
        </w:tc>
        <w:tc>
          <w:tcPr>
            <w:tcW w:w="2614" w:type="dxa"/>
            <w:shd w:val="clear" w:color="auto" w:fill="D9E2F3"/>
          </w:tcPr>
          <w:p w14:paraId="1EFD2EE5">
            <w:pPr>
              <w:jc w:val="center"/>
            </w:pPr>
            <w:r>
              <w:rPr>
                <w:rFonts w:ascii="宋体" w:hAnsi="宋体" w:eastAsia="宋体"/>
                <w:b/>
                <w:sz w:val="20"/>
              </w:rPr>
              <w:t>说明</w:t>
            </w:r>
          </w:p>
        </w:tc>
        <w:tc>
          <w:tcPr>
            <w:tcW w:w="3605" w:type="dxa"/>
            <w:shd w:val="clear" w:color="auto" w:fill="D9E2F3"/>
          </w:tcPr>
          <w:p w14:paraId="5C5BE64D">
            <w:pPr>
              <w:jc w:val="center"/>
            </w:pPr>
            <w:r>
              <w:rPr>
                <w:rFonts w:ascii="宋体" w:hAnsi="宋体" w:eastAsia="宋体"/>
                <w:b/>
                <w:sz w:val="20"/>
              </w:rPr>
              <w:t>完整性约束</w:t>
            </w:r>
          </w:p>
        </w:tc>
      </w:tr>
      <w:tr w14:paraId="7E41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auto"/>
            <w:vAlign w:val="center"/>
          </w:tcPr>
          <w:p w14:paraId="19844559">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id</w:t>
            </w:r>
          </w:p>
        </w:tc>
        <w:tc>
          <w:tcPr>
            <w:tcW w:w="1098" w:type="dxa"/>
            <w:shd w:val="clear" w:color="auto" w:fill="auto"/>
            <w:vAlign w:val="center"/>
          </w:tcPr>
          <w:p w14:paraId="6080D0C7">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BIGINT</w:t>
            </w:r>
          </w:p>
        </w:tc>
        <w:tc>
          <w:tcPr>
            <w:tcW w:w="2614" w:type="dxa"/>
            <w:shd w:val="clear" w:color="auto" w:fill="auto"/>
            <w:vAlign w:val="center"/>
          </w:tcPr>
          <w:p w14:paraId="359BEDE8">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标签 ID</w:t>
            </w:r>
          </w:p>
        </w:tc>
        <w:tc>
          <w:tcPr>
            <w:tcW w:w="3605" w:type="dxa"/>
            <w:shd w:val="clear" w:color="auto" w:fill="auto"/>
            <w:vAlign w:val="center"/>
          </w:tcPr>
          <w:p w14:paraId="06C9E64E">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PRIMARY KEY AUTO_INCREMENT NOT NULL</w:t>
            </w:r>
          </w:p>
        </w:tc>
      </w:tr>
      <w:tr w14:paraId="571B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auto"/>
            <w:vAlign w:val="center"/>
          </w:tcPr>
          <w:p w14:paraId="723BE3F8">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guide_id</w:t>
            </w:r>
          </w:p>
        </w:tc>
        <w:tc>
          <w:tcPr>
            <w:tcW w:w="1098" w:type="dxa"/>
            <w:shd w:val="clear" w:color="auto" w:fill="auto"/>
            <w:vAlign w:val="center"/>
          </w:tcPr>
          <w:p w14:paraId="1DABB319">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BIGINT</w:t>
            </w:r>
          </w:p>
        </w:tc>
        <w:tc>
          <w:tcPr>
            <w:tcW w:w="2614" w:type="dxa"/>
            <w:shd w:val="clear" w:color="auto" w:fill="auto"/>
            <w:vAlign w:val="center"/>
          </w:tcPr>
          <w:p w14:paraId="64097C98">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关联攻略 ID (NULL = 模板标签)</w:t>
            </w:r>
          </w:p>
        </w:tc>
        <w:tc>
          <w:tcPr>
            <w:tcW w:w="3605" w:type="dxa"/>
            <w:shd w:val="clear" w:color="auto" w:fill="auto"/>
            <w:vAlign w:val="center"/>
          </w:tcPr>
          <w:p w14:paraId="19391F87">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NULL, FOREIGN KEY (guide_id) REFERENCES travel_guide(id) ON DELETE CASCADE</w:t>
            </w:r>
          </w:p>
        </w:tc>
      </w:tr>
      <w:tr w14:paraId="6F12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auto"/>
            <w:vAlign w:val="center"/>
          </w:tcPr>
          <w:p w14:paraId="789A1126">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name</w:t>
            </w:r>
          </w:p>
        </w:tc>
        <w:tc>
          <w:tcPr>
            <w:tcW w:w="1098" w:type="dxa"/>
            <w:shd w:val="clear" w:color="auto" w:fill="auto"/>
            <w:vAlign w:val="center"/>
          </w:tcPr>
          <w:p w14:paraId="27FCDB24">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VARCHAR(50)</w:t>
            </w:r>
          </w:p>
        </w:tc>
        <w:tc>
          <w:tcPr>
            <w:tcW w:w="2614" w:type="dxa"/>
            <w:shd w:val="clear" w:color="auto" w:fill="auto"/>
            <w:vAlign w:val="center"/>
          </w:tcPr>
          <w:p w14:paraId="11FED0EC">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标签名称</w:t>
            </w:r>
          </w:p>
        </w:tc>
        <w:tc>
          <w:tcPr>
            <w:tcW w:w="3605" w:type="dxa"/>
            <w:shd w:val="clear" w:color="auto" w:fill="auto"/>
            <w:vAlign w:val="center"/>
          </w:tcPr>
          <w:p w14:paraId="65D45EEE">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NOT NULL</w:t>
            </w:r>
          </w:p>
        </w:tc>
      </w:tr>
      <w:tr w14:paraId="626C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auto"/>
            <w:vAlign w:val="center"/>
          </w:tcPr>
          <w:p w14:paraId="663659F0">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category</w:t>
            </w:r>
          </w:p>
        </w:tc>
        <w:tc>
          <w:tcPr>
            <w:tcW w:w="1098" w:type="dxa"/>
            <w:shd w:val="clear" w:color="auto" w:fill="auto"/>
            <w:vAlign w:val="center"/>
          </w:tcPr>
          <w:p w14:paraId="28F096B6">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ENUM('FEATURE','TIME','AUDIENCE','BUDGET')</w:t>
            </w:r>
          </w:p>
        </w:tc>
        <w:tc>
          <w:tcPr>
            <w:tcW w:w="2614" w:type="dxa"/>
            <w:shd w:val="clear" w:color="auto" w:fill="auto"/>
            <w:vAlign w:val="center"/>
          </w:tcPr>
          <w:p w14:paraId="13C41758">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标签分类</w:t>
            </w:r>
          </w:p>
        </w:tc>
        <w:tc>
          <w:tcPr>
            <w:tcW w:w="3605" w:type="dxa"/>
            <w:shd w:val="clear" w:color="auto" w:fill="auto"/>
            <w:vAlign w:val="center"/>
          </w:tcPr>
          <w:p w14:paraId="6469C94E">
            <w:pPr>
              <w:keepNext w:val="0"/>
              <w:keepLines w:val="0"/>
              <w:widowControl/>
              <w:suppressLineNumbers w:val="0"/>
              <w:jc w:val="left"/>
              <w:rPr>
                <w:rFonts w:ascii="宋体" w:hAnsi="宋体" w:eastAsia="宋体" w:cstheme="minorBidi"/>
                <w:sz w:val="24"/>
                <w:szCs w:val="22"/>
                <w:lang w:val="en-US" w:eastAsia="en-US" w:bidi="ar-SA"/>
              </w:rPr>
            </w:pPr>
            <w:r>
              <w:rPr>
                <w:rFonts w:ascii="宋体" w:hAnsi="宋体" w:eastAsia="宋体" w:cs="宋体"/>
                <w:kern w:val="0"/>
                <w:sz w:val="24"/>
                <w:szCs w:val="24"/>
                <w:lang w:val="en-US" w:eastAsia="zh-CN" w:bidi="ar"/>
              </w:rPr>
              <w:t>NOT NULL</w:t>
            </w:r>
          </w:p>
        </w:tc>
      </w:tr>
    </w:tbl>
    <w:p w14:paraId="132CB15A">
      <w:pPr>
        <w:spacing w:line="360" w:lineRule="auto"/>
        <w:rPr>
          <w:rFonts w:hint="default"/>
          <w:b/>
          <w:sz w:val="24"/>
          <w:lang w:val="en-US" w:eastAsia="zh-CN"/>
        </w:rPr>
      </w:pPr>
    </w:p>
    <w:p w14:paraId="764BB48A">
      <w:pPr>
        <w:spacing w:line="360" w:lineRule="auto"/>
      </w:pPr>
      <w:r>
        <w:rPr>
          <w:rFonts w:ascii="宋体" w:hAnsi="宋体" w:eastAsia="宋体"/>
          <w:b/>
          <w:sz w:val="24"/>
        </w:rPr>
        <w:t>表4-12 order_main（订单主表（特产订单））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8"/>
        <w:gridCol w:w="2743"/>
        <w:gridCol w:w="1591"/>
        <w:gridCol w:w="2956"/>
      </w:tblGrid>
      <w:tr w14:paraId="586B6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shd w:val="clear" w:color="auto" w:fill="D9E2F3"/>
          </w:tcPr>
          <w:p w14:paraId="7F62FDD1">
            <w:pPr>
              <w:jc w:val="center"/>
            </w:pPr>
            <w:r>
              <w:rPr>
                <w:rFonts w:ascii="宋体" w:hAnsi="宋体" w:eastAsia="宋体"/>
                <w:b/>
                <w:sz w:val="20"/>
              </w:rPr>
              <w:t>字段名</w:t>
            </w:r>
          </w:p>
        </w:tc>
        <w:tc>
          <w:tcPr>
            <w:tcW w:w="2743" w:type="dxa"/>
            <w:shd w:val="clear" w:color="auto" w:fill="D9E2F3"/>
          </w:tcPr>
          <w:p w14:paraId="4167B7DE">
            <w:pPr>
              <w:jc w:val="center"/>
            </w:pPr>
            <w:r>
              <w:rPr>
                <w:rFonts w:ascii="宋体" w:hAnsi="宋体" w:eastAsia="宋体"/>
                <w:b/>
                <w:sz w:val="20"/>
              </w:rPr>
              <w:t>数据类型</w:t>
            </w:r>
          </w:p>
        </w:tc>
        <w:tc>
          <w:tcPr>
            <w:tcW w:w="1591" w:type="dxa"/>
            <w:shd w:val="clear" w:color="auto" w:fill="D9E2F3"/>
          </w:tcPr>
          <w:p w14:paraId="789E5CEF">
            <w:pPr>
              <w:jc w:val="center"/>
            </w:pPr>
            <w:r>
              <w:rPr>
                <w:rFonts w:ascii="宋体" w:hAnsi="宋体" w:eastAsia="宋体"/>
                <w:b/>
                <w:sz w:val="20"/>
              </w:rPr>
              <w:t>说明</w:t>
            </w:r>
          </w:p>
        </w:tc>
        <w:tc>
          <w:tcPr>
            <w:tcW w:w="2956" w:type="dxa"/>
            <w:shd w:val="clear" w:color="auto" w:fill="D9E2F3"/>
          </w:tcPr>
          <w:p w14:paraId="6048CDDA">
            <w:pPr>
              <w:jc w:val="center"/>
            </w:pPr>
            <w:r>
              <w:rPr>
                <w:rFonts w:ascii="宋体" w:hAnsi="宋体" w:eastAsia="宋体"/>
                <w:b/>
                <w:sz w:val="20"/>
              </w:rPr>
              <w:t>完整性约束</w:t>
            </w:r>
          </w:p>
        </w:tc>
      </w:tr>
      <w:tr w14:paraId="0220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13DA7FF9">
            <w:pPr>
              <w:jc w:val="center"/>
            </w:pPr>
            <w:r>
              <w:rPr>
                <w:rFonts w:ascii="宋体" w:hAnsi="宋体" w:eastAsia="宋体"/>
                <w:sz w:val="20"/>
              </w:rPr>
              <w:t>id</w:t>
            </w:r>
          </w:p>
        </w:tc>
        <w:tc>
          <w:tcPr>
            <w:tcW w:w="2743" w:type="dxa"/>
          </w:tcPr>
          <w:p w14:paraId="20EA846F">
            <w:pPr>
              <w:jc w:val="center"/>
            </w:pPr>
            <w:r>
              <w:rPr>
                <w:rFonts w:ascii="宋体" w:hAnsi="宋体" w:eastAsia="宋体"/>
                <w:sz w:val="20"/>
              </w:rPr>
              <w:t>BIGINT</w:t>
            </w:r>
          </w:p>
        </w:tc>
        <w:tc>
          <w:tcPr>
            <w:tcW w:w="1591" w:type="dxa"/>
          </w:tcPr>
          <w:p w14:paraId="5939B358">
            <w:pPr>
              <w:jc w:val="center"/>
            </w:pPr>
            <w:r>
              <w:rPr>
                <w:rFonts w:ascii="宋体" w:hAnsi="宋体" w:eastAsia="宋体"/>
                <w:sz w:val="20"/>
              </w:rPr>
              <w:t>订单ID</w:t>
            </w:r>
          </w:p>
        </w:tc>
        <w:tc>
          <w:tcPr>
            <w:tcW w:w="2956" w:type="dxa"/>
          </w:tcPr>
          <w:p w14:paraId="49863835">
            <w:pPr>
              <w:jc w:val="center"/>
            </w:pPr>
            <w:r>
              <w:rPr>
                <w:rFonts w:ascii="宋体" w:hAnsi="宋体" w:eastAsia="宋体"/>
                <w:sz w:val="20"/>
              </w:rPr>
              <w:t>PRIMARY KEY, AUTO_INCREMENT</w:t>
            </w:r>
          </w:p>
        </w:tc>
      </w:tr>
      <w:tr w14:paraId="2F6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5C687C69">
            <w:pPr>
              <w:jc w:val="center"/>
            </w:pPr>
            <w:r>
              <w:rPr>
                <w:rFonts w:ascii="宋体" w:hAnsi="宋体" w:eastAsia="宋体"/>
                <w:sz w:val="20"/>
              </w:rPr>
              <w:t>order_no</w:t>
            </w:r>
          </w:p>
        </w:tc>
        <w:tc>
          <w:tcPr>
            <w:tcW w:w="2743" w:type="dxa"/>
          </w:tcPr>
          <w:p w14:paraId="0696AF82">
            <w:pPr>
              <w:jc w:val="center"/>
            </w:pPr>
            <w:r>
              <w:rPr>
                <w:rFonts w:ascii="宋体" w:hAnsi="宋体" w:eastAsia="宋体"/>
                <w:sz w:val="20"/>
              </w:rPr>
              <w:t>VARCHAR(32)</w:t>
            </w:r>
          </w:p>
        </w:tc>
        <w:tc>
          <w:tcPr>
            <w:tcW w:w="1591" w:type="dxa"/>
          </w:tcPr>
          <w:p w14:paraId="043607E9">
            <w:pPr>
              <w:jc w:val="center"/>
            </w:pPr>
            <w:r>
              <w:rPr>
                <w:rFonts w:ascii="宋体" w:hAnsi="宋体" w:eastAsia="宋体"/>
                <w:sz w:val="20"/>
              </w:rPr>
              <w:t>订单编号</w:t>
            </w:r>
          </w:p>
        </w:tc>
        <w:tc>
          <w:tcPr>
            <w:tcW w:w="2956" w:type="dxa"/>
          </w:tcPr>
          <w:p w14:paraId="143940BC">
            <w:pPr>
              <w:jc w:val="center"/>
            </w:pPr>
            <w:r>
              <w:rPr>
                <w:rFonts w:ascii="宋体" w:hAnsi="宋体" w:eastAsia="宋体"/>
                <w:sz w:val="20"/>
              </w:rPr>
              <w:t>NOT NULL, UNIQUE</w:t>
            </w:r>
          </w:p>
        </w:tc>
      </w:tr>
      <w:tr w14:paraId="5EAD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4EF0190C">
            <w:pPr>
              <w:jc w:val="center"/>
            </w:pPr>
            <w:r>
              <w:rPr>
                <w:rFonts w:ascii="宋体" w:hAnsi="宋体" w:eastAsia="宋体"/>
                <w:sz w:val="20"/>
              </w:rPr>
              <w:t>user_id</w:t>
            </w:r>
          </w:p>
        </w:tc>
        <w:tc>
          <w:tcPr>
            <w:tcW w:w="2743" w:type="dxa"/>
          </w:tcPr>
          <w:p w14:paraId="64D3F630">
            <w:pPr>
              <w:jc w:val="center"/>
            </w:pPr>
            <w:r>
              <w:rPr>
                <w:rFonts w:ascii="宋体" w:hAnsi="宋体" w:eastAsia="宋体"/>
                <w:sz w:val="20"/>
              </w:rPr>
              <w:t>BIGINT</w:t>
            </w:r>
          </w:p>
        </w:tc>
        <w:tc>
          <w:tcPr>
            <w:tcW w:w="1591" w:type="dxa"/>
          </w:tcPr>
          <w:p w14:paraId="3655FF17">
            <w:pPr>
              <w:jc w:val="center"/>
            </w:pPr>
            <w:r>
              <w:rPr>
                <w:rFonts w:ascii="宋体" w:hAnsi="宋体" w:eastAsia="宋体"/>
                <w:sz w:val="20"/>
              </w:rPr>
              <w:t>下单用户ID</w:t>
            </w:r>
          </w:p>
        </w:tc>
        <w:tc>
          <w:tcPr>
            <w:tcW w:w="2956" w:type="dxa"/>
          </w:tcPr>
          <w:p w14:paraId="3B528A95">
            <w:pPr>
              <w:jc w:val="center"/>
            </w:pPr>
            <w:r>
              <w:rPr>
                <w:rFonts w:ascii="宋体" w:hAnsi="宋体" w:eastAsia="宋体"/>
                <w:sz w:val="20"/>
              </w:rPr>
              <w:t>NOT NULL, FOREIGN KEY REFERENCES sys_user(id) ON DELETE RESTRICT</w:t>
            </w:r>
          </w:p>
        </w:tc>
      </w:tr>
      <w:tr w14:paraId="3D682DC2">
        <w:tblPrEx>
          <w:tblCellMar>
            <w:top w:w="0" w:type="dxa"/>
            <w:left w:w="108" w:type="dxa"/>
            <w:bottom w:w="0" w:type="dxa"/>
            <w:right w:w="108" w:type="dxa"/>
          </w:tblCellMar>
        </w:tblPrEx>
        <w:trPr>
          <w:jc w:val="center"/>
        </w:trPr>
        <w:tc>
          <w:tcPr>
            <w:tcW w:w="1238" w:type="dxa"/>
          </w:tcPr>
          <w:p w14:paraId="6BAC8092">
            <w:pPr>
              <w:jc w:val="center"/>
            </w:pPr>
            <w:r>
              <w:rPr>
                <w:rFonts w:ascii="宋体" w:hAnsi="宋体" w:eastAsia="宋体"/>
                <w:sz w:val="20"/>
              </w:rPr>
              <w:t>total_amount</w:t>
            </w:r>
          </w:p>
        </w:tc>
        <w:tc>
          <w:tcPr>
            <w:tcW w:w="2743" w:type="dxa"/>
          </w:tcPr>
          <w:p w14:paraId="50ECBB9C">
            <w:pPr>
              <w:jc w:val="center"/>
            </w:pPr>
            <w:r>
              <w:rPr>
                <w:rFonts w:ascii="宋体" w:hAnsi="宋体" w:eastAsia="宋体"/>
                <w:sz w:val="20"/>
              </w:rPr>
              <w:t>DECIMAL(10,2)</w:t>
            </w:r>
          </w:p>
        </w:tc>
        <w:tc>
          <w:tcPr>
            <w:tcW w:w="1591" w:type="dxa"/>
          </w:tcPr>
          <w:p w14:paraId="7A9B3ABA">
            <w:pPr>
              <w:jc w:val="center"/>
            </w:pPr>
            <w:r>
              <w:rPr>
                <w:rFonts w:ascii="宋体" w:hAnsi="宋体" w:eastAsia="宋体"/>
                <w:sz w:val="20"/>
              </w:rPr>
              <w:t>订单总额</w:t>
            </w:r>
          </w:p>
        </w:tc>
        <w:tc>
          <w:tcPr>
            <w:tcW w:w="2956" w:type="dxa"/>
          </w:tcPr>
          <w:p w14:paraId="703CF64A">
            <w:pPr>
              <w:jc w:val="center"/>
            </w:pPr>
            <w:r>
              <w:rPr>
                <w:rFonts w:ascii="宋体" w:hAnsi="宋体" w:eastAsia="宋体"/>
                <w:sz w:val="20"/>
              </w:rPr>
              <w:t>NOT NULL</w:t>
            </w:r>
          </w:p>
        </w:tc>
      </w:tr>
      <w:tr w14:paraId="55097611">
        <w:tblPrEx>
          <w:tblCellMar>
            <w:top w:w="0" w:type="dxa"/>
            <w:left w:w="108" w:type="dxa"/>
            <w:bottom w:w="0" w:type="dxa"/>
            <w:right w:w="108" w:type="dxa"/>
          </w:tblCellMar>
        </w:tblPrEx>
        <w:trPr>
          <w:jc w:val="center"/>
        </w:trPr>
        <w:tc>
          <w:tcPr>
            <w:tcW w:w="1238" w:type="dxa"/>
          </w:tcPr>
          <w:p w14:paraId="54308BC6">
            <w:pPr>
              <w:jc w:val="center"/>
            </w:pPr>
            <w:r>
              <w:rPr>
                <w:rFonts w:ascii="宋体" w:hAnsi="宋体" w:eastAsia="宋体"/>
                <w:sz w:val="20"/>
              </w:rPr>
              <w:t>discount_amount</w:t>
            </w:r>
          </w:p>
        </w:tc>
        <w:tc>
          <w:tcPr>
            <w:tcW w:w="2743" w:type="dxa"/>
          </w:tcPr>
          <w:p w14:paraId="0D58BF88">
            <w:pPr>
              <w:jc w:val="center"/>
            </w:pPr>
            <w:r>
              <w:rPr>
                <w:rFonts w:ascii="宋体" w:hAnsi="宋体" w:eastAsia="宋体"/>
                <w:sz w:val="20"/>
              </w:rPr>
              <w:t>DECIMAL(10,2)</w:t>
            </w:r>
          </w:p>
        </w:tc>
        <w:tc>
          <w:tcPr>
            <w:tcW w:w="1591" w:type="dxa"/>
          </w:tcPr>
          <w:p w14:paraId="53823AA6">
            <w:pPr>
              <w:jc w:val="center"/>
            </w:pPr>
            <w:r>
              <w:rPr>
                <w:rFonts w:ascii="宋体" w:hAnsi="宋体" w:eastAsia="宋体"/>
                <w:sz w:val="20"/>
              </w:rPr>
              <w:t>优惠金额</w:t>
            </w:r>
          </w:p>
        </w:tc>
        <w:tc>
          <w:tcPr>
            <w:tcW w:w="2956" w:type="dxa"/>
          </w:tcPr>
          <w:p w14:paraId="5B29C0C6">
            <w:pPr>
              <w:jc w:val="center"/>
            </w:pPr>
            <w:r>
              <w:rPr>
                <w:rFonts w:ascii="宋体" w:hAnsi="宋体" w:eastAsia="宋体"/>
                <w:sz w:val="20"/>
              </w:rPr>
              <w:t>NOT NULL, DEFAULT 0.00</w:t>
            </w:r>
          </w:p>
        </w:tc>
      </w:tr>
      <w:tr w14:paraId="3C1E9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38BB72B8">
            <w:pPr>
              <w:jc w:val="center"/>
            </w:pPr>
            <w:r>
              <w:rPr>
                <w:rFonts w:ascii="宋体" w:hAnsi="宋体" w:eastAsia="宋体"/>
                <w:sz w:val="20"/>
              </w:rPr>
              <w:t>pay_amount</w:t>
            </w:r>
          </w:p>
        </w:tc>
        <w:tc>
          <w:tcPr>
            <w:tcW w:w="2743" w:type="dxa"/>
          </w:tcPr>
          <w:p w14:paraId="53B04EB3">
            <w:pPr>
              <w:jc w:val="center"/>
            </w:pPr>
            <w:r>
              <w:rPr>
                <w:rFonts w:ascii="宋体" w:hAnsi="宋体" w:eastAsia="宋体"/>
                <w:sz w:val="20"/>
              </w:rPr>
              <w:t>DECIMAL(10,2)</w:t>
            </w:r>
          </w:p>
        </w:tc>
        <w:tc>
          <w:tcPr>
            <w:tcW w:w="1591" w:type="dxa"/>
          </w:tcPr>
          <w:p w14:paraId="320BF2A2">
            <w:pPr>
              <w:jc w:val="center"/>
            </w:pPr>
            <w:r>
              <w:rPr>
                <w:rFonts w:ascii="宋体" w:hAnsi="宋体" w:eastAsia="宋体"/>
                <w:sz w:val="20"/>
              </w:rPr>
              <w:t>实付金额</w:t>
            </w:r>
          </w:p>
        </w:tc>
        <w:tc>
          <w:tcPr>
            <w:tcW w:w="2956" w:type="dxa"/>
          </w:tcPr>
          <w:p w14:paraId="3730F874">
            <w:pPr>
              <w:jc w:val="center"/>
            </w:pPr>
            <w:r>
              <w:rPr>
                <w:rFonts w:ascii="宋体" w:hAnsi="宋体" w:eastAsia="宋体"/>
                <w:sz w:val="20"/>
              </w:rPr>
              <w:t>NOT NULL</w:t>
            </w:r>
          </w:p>
        </w:tc>
      </w:tr>
      <w:tr w14:paraId="2AB5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0ECA43DF">
            <w:pPr>
              <w:jc w:val="center"/>
            </w:pPr>
            <w:r>
              <w:rPr>
                <w:rFonts w:ascii="宋体" w:hAnsi="宋体" w:eastAsia="宋体"/>
                <w:sz w:val="20"/>
              </w:rPr>
              <w:t>pickup_method</w:t>
            </w:r>
          </w:p>
        </w:tc>
        <w:tc>
          <w:tcPr>
            <w:tcW w:w="2743" w:type="dxa"/>
          </w:tcPr>
          <w:p w14:paraId="49D2AF4B">
            <w:pPr>
              <w:jc w:val="center"/>
            </w:pPr>
            <w:r>
              <w:rPr>
                <w:rFonts w:ascii="宋体" w:hAnsi="宋体" w:eastAsia="宋体"/>
                <w:sz w:val="20"/>
              </w:rPr>
              <w:t>ENUM('PICKUP','DELIVERY')</w:t>
            </w:r>
          </w:p>
        </w:tc>
        <w:tc>
          <w:tcPr>
            <w:tcW w:w="1591" w:type="dxa"/>
          </w:tcPr>
          <w:p w14:paraId="3D57C3AC">
            <w:pPr>
              <w:jc w:val="center"/>
            </w:pPr>
            <w:r>
              <w:rPr>
                <w:rFonts w:ascii="宋体" w:hAnsi="宋体" w:eastAsia="宋体"/>
                <w:sz w:val="20"/>
              </w:rPr>
              <w:t>取货方式</w:t>
            </w:r>
          </w:p>
        </w:tc>
        <w:tc>
          <w:tcPr>
            <w:tcW w:w="2956" w:type="dxa"/>
          </w:tcPr>
          <w:p w14:paraId="71846853">
            <w:pPr>
              <w:jc w:val="center"/>
            </w:pPr>
            <w:r>
              <w:rPr>
                <w:rFonts w:ascii="宋体" w:hAnsi="宋体" w:eastAsia="宋体"/>
                <w:sz w:val="20"/>
              </w:rPr>
              <w:t>NOT NULL, DEFAULT 'PICKUP'</w:t>
            </w:r>
          </w:p>
        </w:tc>
      </w:tr>
      <w:tr w14:paraId="17FA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19DB7803">
            <w:pPr>
              <w:jc w:val="center"/>
            </w:pPr>
            <w:r>
              <w:rPr>
                <w:rFonts w:ascii="宋体" w:hAnsi="宋体" w:eastAsia="宋体"/>
                <w:sz w:val="20"/>
              </w:rPr>
              <w:t>delivery_name</w:t>
            </w:r>
          </w:p>
        </w:tc>
        <w:tc>
          <w:tcPr>
            <w:tcW w:w="2743" w:type="dxa"/>
          </w:tcPr>
          <w:p w14:paraId="0C4C6FCE">
            <w:pPr>
              <w:jc w:val="center"/>
            </w:pPr>
            <w:r>
              <w:rPr>
                <w:rFonts w:ascii="宋体" w:hAnsi="宋体" w:eastAsia="宋体"/>
                <w:sz w:val="20"/>
              </w:rPr>
              <w:t>VARCHAR(50)</w:t>
            </w:r>
          </w:p>
        </w:tc>
        <w:tc>
          <w:tcPr>
            <w:tcW w:w="1591" w:type="dxa"/>
          </w:tcPr>
          <w:p w14:paraId="0AED0FF3">
            <w:pPr>
              <w:jc w:val="center"/>
            </w:pPr>
            <w:r>
              <w:rPr>
                <w:rFonts w:ascii="宋体" w:hAnsi="宋体" w:eastAsia="宋体"/>
                <w:sz w:val="20"/>
              </w:rPr>
              <w:t>收件人姓名</w:t>
            </w:r>
          </w:p>
        </w:tc>
        <w:tc>
          <w:tcPr>
            <w:tcW w:w="2956" w:type="dxa"/>
          </w:tcPr>
          <w:p w14:paraId="63CA3F97">
            <w:pPr>
              <w:jc w:val="center"/>
            </w:pPr>
            <w:r>
              <w:rPr>
                <w:rFonts w:ascii="宋体" w:hAnsi="宋体" w:eastAsia="宋体"/>
                <w:sz w:val="20"/>
              </w:rPr>
              <w:t>DEFAULT NULL</w:t>
            </w:r>
          </w:p>
        </w:tc>
      </w:tr>
      <w:tr w14:paraId="7BD5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04F9D641">
            <w:pPr>
              <w:jc w:val="center"/>
            </w:pPr>
            <w:r>
              <w:rPr>
                <w:rFonts w:ascii="宋体" w:hAnsi="宋体" w:eastAsia="宋体"/>
                <w:sz w:val="20"/>
              </w:rPr>
              <w:t>delivery_phone</w:t>
            </w:r>
          </w:p>
        </w:tc>
        <w:tc>
          <w:tcPr>
            <w:tcW w:w="2743" w:type="dxa"/>
          </w:tcPr>
          <w:p w14:paraId="44EE01CE">
            <w:pPr>
              <w:jc w:val="center"/>
            </w:pPr>
            <w:r>
              <w:rPr>
                <w:rFonts w:ascii="宋体" w:hAnsi="宋体" w:eastAsia="宋体"/>
                <w:sz w:val="20"/>
              </w:rPr>
              <w:t>VARCHAR(20)</w:t>
            </w:r>
          </w:p>
        </w:tc>
        <w:tc>
          <w:tcPr>
            <w:tcW w:w="1591" w:type="dxa"/>
          </w:tcPr>
          <w:p w14:paraId="2DCDDA02">
            <w:pPr>
              <w:jc w:val="center"/>
            </w:pPr>
            <w:r>
              <w:rPr>
                <w:rFonts w:ascii="宋体" w:hAnsi="宋体" w:eastAsia="宋体"/>
                <w:sz w:val="20"/>
              </w:rPr>
              <w:t>收件人电话</w:t>
            </w:r>
          </w:p>
        </w:tc>
        <w:tc>
          <w:tcPr>
            <w:tcW w:w="2956" w:type="dxa"/>
          </w:tcPr>
          <w:p w14:paraId="5B0FA771">
            <w:pPr>
              <w:jc w:val="center"/>
            </w:pPr>
            <w:r>
              <w:rPr>
                <w:rFonts w:ascii="宋体" w:hAnsi="宋体" w:eastAsia="宋体"/>
                <w:sz w:val="20"/>
              </w:rPr>
              <w:t>DEFAULT NULL</w:t>
            </w:r>
          </w:p>
        </w:tc>
      </w:tr>
      <w:tr w14:paraId="3CFE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1A84FA04">
            <w:pPr>
              <w:jc w:val="center"/>
            </w:pPr>
            <w:r>
              <w:rPr>
                <w:rFonts w:ascii="宋体" w:hAnsi="宋体" w:eastAsia="宋体"/>
                <w:sz w:val="20"/>
              </w:rPr>
              <w:t>delivery_address</w:t>
            </w:r>
          </w:p>
        </w:tc>
        <w:tc>
          <w:tcPr>
            <w:tcW w:w="2743" w:type="dxa"/>
          </w:tcPr>
          <w:p w14:paraId="12F0BD38">
            <w:pPr>
              <w:jc w:val="center"/>
            </w:pPr>
            <w:r>
              <w:rPr>
                <w:rFonts w:ascii="宋体" w:hAnsi="宋体" w:eastAsia="宋体"/>
                <w:sz w:val="20"/>
              </w:rPr>
              <w:t>VARCHAR(255)</w:t>
            </w:r>
          </w:p>
        </w:tc>
        <w:tc>
          <w:tcPr>
            <w:tcW w:w="1591" w:type="dxa"/>
          </w:tcPr>
          <w:p w14:paraId="4825A517">
            <w:pPr>
              <w:jc w:val="center"/>
            </w:pPr>
            <w:r>
              <w:rPr>
                <w:rFonts w:ascii="宋体" w:hAnsi="宋体" w:eastAsia="宋体"/>
                <w:sz w:val="20"/>
              </w:rPr>
              <w:t>收件地址</w:t>
            </w:r>
          </w:p>
        </w:tc>
        <w:tc>
          <w:tcPr>
            <w:tcW w:w="2956" w:type="dxa"/>
          </w:tcPr>
          <w:p w14:paraId="701400CB">
            <w:pPr>
              <w:jc w:val="center"/>
            </w:pPr>
            <w:r>
              <w:rPr>
                <w:rFonts w:ascii="宋体" w:hAnsi="宋体" w:eastAsia="宋体"/>
                <w:sz w:val="20"/>
              </w:rPr>
              <w:t>DEFAULT NULL</w:t>
            </w:r>
          </w:p>
        </w:tc>
      </w:tr>
      <w:tr w14:paraId="58A5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6F98A139">
            <w:pPr>
              <w:jc w:val="center"/>
            </w:pPr>
            <w:r>
              <w:rPr>
                <w:rFonts w:ascii="宋体" w:hAnsi="宋体" w:eastAsia="宋体"/>
                <w:sz w:val="20"/>
              </w:rPr>
              <w:t>status</w:t>
            </w:r>
          </w:p>
        </w:tc>
        <w:tc>
          <w:tcPr>
            <w:tcW w:w="2743" w:type="dxa"/>
          </w:tcPr>
          <w:p w14:paraId="22207CE5">
            <w:pPr>
              <w:jc w:val="center"/>
            </w:pPr>
            <w:r>
              <w:rPr>
                <w:rFonts w:ascii="宋体" w:hAnsi="宋体" w:eastAsia="宋体"/>
                <w:sz w:val="20"/>
              </w:rPr>
              <w:t>ENUM('PENDING','PAID','SHIPPED','CANCELLED','REFUNDED','COMPLETED')</w:t>
            </w:r>
          </w:p>
        </w:tc>
        <w:tc>
          <w:tcPr>
            <w:tcW w:w="1591" w:type="dxa"/>
          </w:tcPr>
          <w:p w14:paraId="62669ACF">
            <w:pPr>
              <w:jc w:val="center"/>
            </w:pPr>
            <w:r>
              <w:rPr>
                <w:rFonts w:ascii="宋体" w:hAnsi="宋体" w:eastAsia="宋体"/>
                <w:sz w:val="20"/>
              </w:rPr>
              <w:t>订单状态</w:t>
            </w:r>
          </w:p>
        </w:tc>
        <w:tc>
          <w:tcPr>
            <w:tcW w:w="2956" w:type="dxa"/>
          </w:tcPr>
          <w:p w14:paraId="6911EA72">
            <w:pPr>
              <w:jc w:val="center"/>
            </w:pPr>
            <w:r>
              <w:rPr>
                <w:rFonts w:ascii="宋体" w:hAnsi="宋体" w:eastAsia="宋体"/>
                <w:sz w:val="20"/>
              </w:rPr>
              <w:t>NOT NULL, DEFAULT 'PENDING'</w:t>
            </w:r>
          </w:p>
        </w:tc>
      </w:tr>
      <w:tr w14:paraId="6573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179AB1A0">
            <w:pPr>
              <w:jc w:val="center"/>
            </w:pPr>
            <w:r>
              <w:rPr>
                <w:rFonts w:ascii="宋体" w:hAnsi="宋体" w:eastAsia="宋体"/>
                <w:sz w:val="20"/>
              </w:rPr>
              <w:t>payment_method</w:t>
            </w:r>
          </w:p>
        </w:tc>
        <w:tc>
          <w:tcPr>
            <w:tcW w:w="2743" w:type="dxa"/>
          </w:tcPr>
          <w:p w14:paraId="7C52CB97">
            <w:pPr>
              <w:jc w:val="center"/>
            </w:pPr>
            <w:r>
              <w:rPr>
                <w:rFonts w:ascii="宋体" w:hAnsi="宋体" w:eastAsia="宋体"/>
                <w:sz w:val="20"/>
              </w:rPr>
              <w:t>VARCHAR(50)</w:t>
            </w:r>
          </w:p>
        </w:tc>
        <w:tc>
          <w:tcPr>
            <w:tcW w:w="1591" w:type="dxa"/>
          </w:tcPr>
          <w:p w14:paraId="4657ED95">
            <w:pPr>
              <w:jc w:val="center"/>
            </w:pPr>
            <w:r>
              <w:rPr>
                <w:rFonts w:ascii="宋体" w:hAnsi="宋体" w:eastAsia="宋体"/>
                <w:sz w:val="20"/>
              </w:rPr>
              <w:t>支付方式</w:t>
            </w:r>
          </w:p>
        </w:tc>
        <w:tc>
          <w:tcPr>
            <w:tcW w:w="2956" w:type="dxa"/>
          </w:tcPr>
          <w:p w14:paraId="24FBFC73">
            <w:pPr>
              <w:jc w:val="center"/>
            </w:pPr>
            <w:r>
              <w:rPr>
                <w:rFonts w:ascii="宋体" w:hAnsi="宋体" w:eastAsia="宋体"/>
                <w:sz w:val="20"/>
              </w:rPr>
              <w:t>DEFAULT NULL</w:t>
            </w:r>
          </w:p>
        </w:tc>
      </w:tr>
      <w:tr w14:paraId="7AFC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0151094E">
            <w:pPr>
              <w:jc w:val="center"/>
            </w:pPr>
            <w:r>
              <w:rPr>
                <w:rFonts w:ascii="宋体" w:hAnsi="宋体" w:eastAsia="宋体"/>
                <w:sz w:val="20"/>
              </w:rPr>
              <w:t>paid_at</w:t>
            </w:r>
          </w:p>
        </w:tc>
        <w:tc>
          <w:tcPr>
            <w:tcW w:w="2743" w:type="dxa"/>
          </w:tcPr>
          <w:p w14:paraId="2AFA0258">
            <w:pPr>
              <w:jc w:val="center"/>
            </w:pPr>
            <w:r>
              <w:rPr>
                <w:rFonts w:ascii="宋体" w:hAnsi="宋体" w:eastAsia="宋体"/>
                <w:sz w:val="20"/>
              </w:rPr>
              <w:t>DATETIME</w:t>
            </w:r>
          </w:p>
        </w:tc>
        <w:tc>
          <w:tcPr>
            <w:tcW w:w="1591" w:type="dxa"/>
          </w:tcPr>
          <w:p w14:paraId="31F2E9F7">
            <w:pPr>
              <w:jc w:val="center"/>
            </w:pPr>
            <w:r>
              <w:rPr>
                <w:rFonts w:ascii="宋体" w:hAnsi="宋体" w:eastAsia="宋体"/>
                <w:sz w:val="20"/>
              </w:rPr>
              <w:t>支付时间</w:t>
            </w:r>
          </w:p>
        </w:tc>
        <w:tc>
          <w:tcPr>
            <w:tcW w:w="2956" w:type="dxa"/>
          </w:tcPr>
          <w:p w14:paraId="28B4E88F">
            <w:pPr>
              <w:jc w:val="center"/>
            </w:pPr>
            <w:r>
              <w:rPr>
                <w:rFonts w:ascii="宋体" w:hAnsi="宋体" w:eastAsia="宋体"/>
                <w:sz w:val="20"/>
              </w:rPr>
              <w:t>DEFAULT NULL</w:t>
            </w:r>
          </w:p>
        </w:tc>
      </w:tr>
      <w:tr w14:paraId="7014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1019C018">
            <w:pPr>
              <w:jc w:val="center"/>
            </w:pPr>
            <w:r>
              <w:rPr>
                <w:rFonts w:ascii="宋体" w:hAnsi="宋体" w:eastAsia="宋体"/>
                <w:sz w:val="20"/>
              </w:rPr>
              <w:t>shipped_at</w:t>
            </w:r>
          </w:p>
        </w:tc>
        <w:tc>
          <w:tcPr>
            <w:tcW w:w="2743" w:type="dxa"/>
          </w:tcPr>
          <w:p w14:paraId="1718D5BF">
            <w:pPr>
              <w:jc w:val="center"/>
            </w:pPr>
            <w:r>
              <w:rPr>
                <w:rFonts w:ascii="宋体" w:hAnsi="宋体" w:eastAsia="宋体"/>
                <w:sz w:val="20"/>
              </w:rPr>
              <w:t>DATETIME</w:t>
            </w:r>
          </w:p>
        </w:tc>
        <w:tc>
          <w:tcPr>
            <w:tcW w:w="1591" w:type="dxa"/>
          </w:tcPr>
          <w:p w14:paraId="55569111">
            <w:pPr>
              <w:jc w:val="center"/>
            </w:pPr>
            <w:r>
              <w:rPr>
                <w:rFonts w:ascii="宋体" w:hAnsi="宋体" w:eastAsia="宋体"/>
                <w:sz w:val="20"/>
              </w:rPr>
              <w:t>发货时间</w:t>
            </w:r>
          </w:p>
        </w:tc>
        <w:tc>
          <w:tcPr>
            <w:tcW w:w="2956" w:type="dxa"/>
          </w:tcPr>
          <w:p w14:paraId="3036C0C6">
            <w:pPr>
              <w:jc w:val="center"/>
            </w:pPr>
            <w:r>
              <w:rPr>
                <w:rFonts w:ascii="宋体" w:hAnsi="宋体" w:eastAsia="宋体"/>
                <w:sz w:val="20"/>
              </w:rPr>
              <w:t>DEFAULT NULL</w:t>
            </w:r>
          </w:p>
        </w:tc>
      </w:tr>
      <w:tr w14:paraId="5F47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5CC59F00">
            <w:pPr>
              <w:jc w:val="center"/>
            </w:pPr>
            <w:r>
              <w:rPr>
                <w:rFonts w:ascii="宋体" w:hAnsi="宋体" w:eastAsia="宋体"/>
                <w:sz w:val="20"/>
              </w:rPr>
              <w:t>completed_at</w:t>
            </w:r>
          </w:p>
        </w:tc>
        <w:tc>
          <w:tcPr>
            <w:tcW w:w="2743" w:type="dxa"/>
          </w:tcPr>
          <w:p w14:paraId="0A58EBD8">
            <w:pPr>
              <w:jc w:val="center"/>
            </w:pPr>
            <w:r>
              <w:rPr>
                <w:rFonts w:ascii="宋体" w:hAnsi="宋体" w:eastAsia="宋体"/>
                <w:sz w:val="20"/>
              </w:rPr>
              <w:t>DATETIME</w:t>
            </w:r>
          </w:p>
        </w:tc>
        <w:tc>
          <w:tcPr>
            <w:tcW w:w="1591" w:type="dxa"/>
          </w:tcPr>
          <w:p w14:paraId="6C6B502F">
            <w:pPr>
              <w:jc w:val="center"/>
            </w:pPr>
            <w:r>
              <w:rPr>
                <w:rFonts w:ascii="宋体" w:hAnsi="宋体" w:eastAsia="宋体"/>
                <w:sz w:val="20"/>
              </w:rPr>
              <w:t>确认收货时间</w:t>
            </w:r>
          </w:p>
        </w:tc>
        <w:tc>
          <w:tcPr>
            <w:tcW w:w="2956" w:type="dxa"/>
          </w:tcPr>
          <w:p w14:paraId="6F90426B">
            <w:pPr>
              <w:jc w:val="center"/>
            </w:pPr>
            <w:r>
              <w:rPr>
                <w:rFonts w:ascii="宋体" w:hAnsi="宋体" w:eastAsia="宋体"/>
                <w:sz w:val="20"/>
              </w:rPr>
              <w:t>DEFAULT NULL</w:t>
            </w:r>
          </w:p>
        </w:tc>
      </w:tr>
      <w:tr w14:paraId="2B3C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54CA5DF5">
            <w:pPr>
              <w:jc w:val="center"/>
            </w:pPr>
            <w:r>
              <w:rPr>
                <w:rFonts w:ascii="宋体" w:hAnsi="宋体" w:eastAsia="宋体"/>
                <w:sz w:val="20"/>
              </w:rPr>
              <w:t>remark</w:t>
            </w:r>
          </w:p>
        </w:tc>
        <w:tc>
          <w:tcPr>
            <w:tcW w:w="2743" w:type="dxa"/>
          </w:tcPr>
          <w:p w14:paraId="67938FA6">
            <w:pPr>
              <w:jc w:val="center"/>
            </w:pPr>
            <w:r>
              <w:rPr>
                <w:rFonts w:ascii="宋体" w:hAnsi="宋体" w:eastAsia="宋体"/>
                <w:sz w:val="20"/>
              </w:rPr>
              <w:t>VARCHAR(500)</w:t>
            </w:r>
          </w:p>
        </w:tc>
        <w:tc>
          <w:tcPr>
            <w:tcW w:w="1591" w:type="dxa"/>
          </w:tcPr>
          <w:p w14:paraId="1D0D129E">
            <w:pPr>
              <w:jc w:val="center"/>
            </w:pPr>
            <w:r>
              <w:rPr>
                <w:rFonts w:ascii="宋体" w:hAnsi="宋体" w:eastAsia="宋体"/>
                <w:sz w:val="20"/>
              </w:rPr>
              <w:t>用户备注</w:t>
            </w:r>
          </w:p>
        </w:tc>
        <w:tc>
          <w:tcPr>
            <w:tcW w:w="2956" w:type="dxa"/>
          </w:tcPr>
          <w:p w14:paraId="70CC5885">
            <w:pPr>
              <w:jc w:val="center"/>
            </w:pPr>
            <w:r>
              <w:rPr>
                <w:rFonts w:ascii="宋体" w:hAnsi="宋体" w:eastAsia="宋体"/>
                <w:sz w:val="20"/>
              </w:rPr>
              <w:t>DEFAULT NULL</w:t>
            </w:r>
          </w:p>
        </w:tc>
      </w:tr>
      <w:tr w14:paraId="4DB3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6E99E0AE">
            <w:pPr>
              <w:jc w:val="center"/>
            </w:pPr>
            <w:r>
              <w:rPr>
                <w:rFonts w:ascii="宋体" w:hAnsi="宋体" w:eastAsia="宋体"/>
                <w:sz w:val="20"/>
              </w:rPr>
              <w:t>created_at</w:t>
            </w:r>
          </w:p>
        </w:tc>
        <w:tc>
          <w:tcPr>
            <w:tcW w:w="2743" w:type="dxa"/>
          </w:tcPr>
          <w:p w14:paraId="2C869334">
            <w:pPr>
              <w:jc w:val="center"/>
            </w:pPr>
            <w:r>
              <w:rPr>
                <w:rFonts w:ascii="宋体" w:hAnsi="宋体" w:eastAsia="宋体"/>
                <w:sz w:val="20"/>
              </w:rPr>
              <w:t>DATETIME</w:t>
            </w:r>
          </w:p>
        </w:tc>
        <w:tc>
          <w:tcPr>
            <w:tcW w:w="1591" w:type="dxa"/>
          </w:tcPr>
          <w:p w14:paraId="487C6D7C">
            <w:pPr>
              <w:jc w:val="center"/>
            </w:pPr>
            <w:r>
              <w:rPr>
                <w:rFonts w:ascii="宋体" w:hAnsi="宋体" w:eastAsia="宋体"/>
                <w:sz w:val="20"/>
              </w:rPr>
              <w:t>创建时间</w:t>
            </w:r>
          </w:p>
        </w:tc>
        <w:tc>
          <w:tcPr>
            <w:tcW w:w="2956" w:type="dxa"/>
          </w:tcPr>
          <w:p w14:paraId="6AA17BA7">
            <w:pPr>
              <w:jc w:val="center"/>
            </w:pPr>
            <w:r>
              <w:rPr>
                <w:rFonts w:ascii="宋体" w:hAnsi="宋体" w:eastAsia="宋体"/>
                <w:sz w:val="20"/>
              </w:rPr>
              <w:t>NOT NULL, DEFAULT CURRENT_TIMESTAMP</w:t>
            </w:r>
          </w:p>
        </w:tc>
      </w:tr>
      <w:tr w14:paraId="287E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Pr>
          <w:p w14:paraId="431717EB">
            <w:pPr>
              <w:jc w:val="center"/>
            </w:pPr>
            <w:r>
              <w:rPr>
                <w:rFonts w:ascii="宋体" w:hAnsi="宋体" w:eastAsia="宋体"/>
                <w:sz w:val="20"/>
              </w:rPr>
              <w:t>updated_at</w:t>
            </w:r>
          </w:p>
        </w:tc>
        <w:tc>
          <w:tcPr>
            <w:tcW w:w="2743" w:type="dxa"/>
          </w:tcPr>
          <w:p w14:paraId="64E97D53">
            <w:pPr>
              <w:jc w:val="center"/>
            </w:pPr>
            <w:r>
              <w:rPr>
                <w:rFonts w:ascii="宋体" w:hAnsi="宋体" w:eastAsia="宋体"/>
                <w:sz w:val="20"/>
              </w:rPr>
              <w:t>DATETIME</w:t>
            </w:r>
          </w:p>
        </w:tc>
        <w:tc>
          <w:tcPr>
            <w:tcW w:w="1591" w:type="dxa"/>
          </w:tcPr>
          <w:p w14:paraId="246D2E0E">
            <w:pPr>
              <w:jc w:val="center"/>
            </w:pPr>
            <w:r>
              <w:rPr>
                <w:rFonts w:ascii="宋体" w:hAnsi="宋体" w:eastAsia="宋体"/>
                <w:sz w:val="20"/>
              </w:rPr>
              <w:t>更新时间</w:t>
            </w:r>
          </w:p>
        </w:tc>
        <w:tc>
          <w:tcPr>
            <w:tcW w:w="2956" w:type="dxa"/>
          </w:tcPr>
          <w:p w14:paraId="538FFC70">
            <w:pPr>
              <w:jc w:val="center"/>
            </w:pPr>
            <w:r>
              <w:rPr>
                <w:rFonts w:ascii="宋体" w:hAnsi="宋体" w:eastAsia="宋体"/>
                <w:sz w:val="20"/>
              </w:rPr>
              <w:t>NOT NULL, DEFAULT CURRENT_TIMESTAMP, ON UPDATE CURRENT_TIMESTAMP</w:t>
            </w:r>
          </w:p>
        </w:tc>
      </w:tr>
    </w:tbl>
    <w:p w14:paraId="697E8E79">
      <w:pPr>
        <w:spacing w:line="360" w:lineRule="auto"/>
        <w:rPr>
          <w:rFonts w:hint="default"/>
          <w:b/>
          <w:sz w:val="24"/>
          <w:lang w:val="en-US" w:eastAsia="zh-CN"/>
        </w:rPr>
      </w:pPr>
    </w:p>
    <w:p w14:paraId="2DB6B6A8">
      <w:pPr>
        <w:spacing w:line="360" w:lineRule="auto"/>
        <w:rPr>
          <w:rFonts w:hint="eastAsia"/>
          <w:b/>
          <w:sz w:val="24"/>
          <w:lang w:val="en-US" w:eastAsia="zh-CN"/>
        </w:rPr>
      </w:pPr>
    </w:p>
    <w:p w14:paraId="7CB11CB1">
      <w:pPr>
        <w:spacing w:line="360" w:lineRule="auto"/>
        <w:rPr>
          <w:rFonts w:hint="eastAsia"/>
          <w:b/>
          <w:sz w:val="24"/>
          <w:lang w:val="en-US" w:eastAsia="zh-CN"/>
        </w:rPr>
      </w:pPr>
    </w:p>
    <w:p w14:paraId="07A2CCB7">
      <w:pPr>
        <w:spacing w:line="360" w:lineRule="auto"/>
      </w:pPr>
      <w:r>
        <w:rPr>
          <w:rFonts w:ascii="宋体" w:hAnsi="宋体" w:eastAsia="宋体"/>
          <w:b/>
          <w:sz w:val="24"/>
        </w:rPr>
        <w:t>表4-13 order_item（订单明细表（特产））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4"/>
        <w:gridCol w:w="1531"/>
        <w:gridCol w:w="2155"/>
        <w:gridCol w:w="3200"/>
      </w:tblGrid>
      <w:tr w14:paraId="4BD5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shd w:val="clear" w:color="auto" w:fill="D9E2F3"/>
          </w:tcPr>
          <w:p w14:paraId="7CDE144C">
            <w:pPr>
              <w:jc w:val="center"/>
            </w:pPr>
            <w:r>
              <w:rPr>
                <w:rFonts w:ascii="宋体" w:hAnsi="宋体" w:eastAsia="宋体"/>
                <w:b/>
                <w:sz w:val="20"/>
              </w:rPr>
              <w:t>字段名</w:t>
            </w:r>
          </w:p>
        </w:tc>
        <w:tc>
          <w:tcPr>
            <w:tcW w:w="1531" w:type="dxa"/>
            <w:shd w:val="clear" w:color="auto" w:fill="D9E2F3"/>
          </w:tcPr>
          <w:p w14:paraId="2280CBF7">
            <w:pPr>
              <w:jc w:val="center"/>
            </w:pPr>
            <w:r>
              <w:rPr>
                <w:rFonts w:ascii="宋体" w:hAnsi="宋体" w:eastAsia="宋体"/>
                <w:b/>
                <w:sz w:val="20"/>
              </w:rPr>
              <w:t>数据类型</w:t>
            </w:r>
          </w:p>
        </w:tc>
        <w:tc>
          <w:tcPr>
            <w:tcW w:w="2155" w:type="dxa"/>
            <w:shd w:val="clear" w:color="auto" w:fill="D9E2F3"/>
          </w:tcPr>
          <w:p w14:paraId="777CAC69">
            <w:pPr>
              <w:jc w:val="center"/>
            </w:pPr>
            <w:r>
              <w:rPr>
                <w:rFonts w:ascii="宋体" w:hAnsi="宋体" w:eastAsia="宋体"/>
                <w:b/>
                <w:sz w:val="20"/>
              </w:rPr>
              <w:t>说明</w:t>
            </w:r>
          </w:p>
        </w:tc>
        <w:tc>
          <w:tcPr>
            <w:tcW w:w="3200" w:type="dxa"/>
            <w:shd w:val="clear" w:color="auto" w:fill="D9E2F3"/>
          </w:tcPr>
          <w:p w14:paraId="2F64756D">
            <w:pPr>
              <w:jc w:val="center"/>
            </w:pPr>
            <w:r>
              <w:rPr>
                <w:rFonts w:ascii="宋体" w:hAnsi="宋体" w:eastAsia="宋体"/>
                <w:b/>
                <w:sz w:val="20"/>
              </w:rPr>
              <w:t>完整性约束</w:t>
            </w:r>
          </w:p>
        </w:tc>
      </w:tr>
      <w:tr w14:paraId="25E3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479A2991">
            <w:pPr>
              <w:jc w:val="center"/>
            </w:pPr>
            <w:r>
              <w:rPr>
                <w:rFonts w:ascii="宋体" w:hAnsi="宋体" w:eastAsia="宋体"/>
                <w:sz w:val="20"/>
              </w:rPr>
              <w:t>id</w:t>
            </w:r>
          </w:p>
        </w:tc>
        <w:tc>
          <w:tcPr>
            <w:tcW w:w="1531" w:type="dxa"/>
          </w:tcPr>
          <w:p w14:paraId="671EB9EB">
            <w:pPr>
              <w:jc w:val="center"/>
            </w:pPr>
            <w:r>
              <w:rPr>
                <w:rFonts w:ascii="宋体" w:hAnsi="宋体" w:eastAsia="宋体"/>
                <w:sz w:val="20"/>
              </w:rPr>
              <w:t>BIGINT</w:t>
            </w:r>
          </w:p>
        </w:tc>
        <w:tc>
          <w:tcPr>
            <w:tcW w:w="2155" w:type="dxa"/>
          </w:tcPr>
          <w:p w14:paraId="6DC89C71">
            <w:pPr>
              <w:jc w:val="center"/>
            </w:pPr>
            <w:r>
              <w:rPr>
                <w:rFonts w:ascii="宋体" w:hAnsi="宋体" w:eastAsia="宋体"/>
                <w:sz w:val="20"/>
              </w:rPr>
              <w:t>明细ID</w:t>
            </w:r>
          </w:p>
        </w:tc>
        <w:tc>
          <w:tcPr>
            <w:tcW w:w="3200" w:type="dxa"/>
          </w:tcPr>
          <w:p w14:paraId="0934A149">
            <w:pPr>
              <w:jc w:val="center"/>
            </w:pPr>
            <w:r>
              <w:rPr>
                <w:rFonts w:ascii="宋体" w:hAnsi="宋体" w:eastAsia="宋体"/>
                <w:sz w:val="20"/>
              </w:rPr>
              <w:t>PRIMARY KEY, AUTO_INCREMENT</w:t>
            </w:r>
          </w:p>
        </w:tc>
      </w:tr>
      <w:tr w14:paraId="0FF6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425E555C">
            <w:pPr>
              <w:jc w:val="center"/>
            </w:pPr>
            <w:r>
              <w:rPr>
                <w:rFonts w:ascii="宋体" w:hAnsi="宋体" w:eastAsia="宋体"/>
                <w:sz w:val="20"/>
              </w:rPr>
              <w:t>order_id</w:t>
            </w:r>
          </w:p>
        </w:tc>
        <w:tc>
          <w:tcPr>
            <w:tcW w:w="1531" w:type="dxa"/>
          </w:tcPr>
          <w:p w14:paraId="748E158B">
            <w:pPr>
              <w:jc w:val="center"/>
            </w:pPr>
            <w:r>
              <w:rPr>
                <w:rFonts w:ascii="宋体" w:hAnsi="宋体" w:eastAsia="宋体"/>
                <w:sz w:val="20"/>
              </w:rPr>
              <w:t>BIGINT</w:t>
            </w:r>
          </w:p>
        </w:tc>
        <w:tc>
          <w:tcPr>
            <w:tcW w:w="2155" w:type="dxa"/>
          </w:tcPr>
          <w:p w14:paraId="677AC8C9">
            <w:pPr>
              <w:jc w:val="center"/>
            </w:pPr>
            <w:r>
              <w:rPr>
                <w:rFonts w:ascii="宋体" w:hAnsi="宋体" w:eastAsia="宋体"/>
                <w:sz w:val="20"/>
              </w:rPr>
              <w:t>所属订单ID</w:t>
            </w:r>
          </w:p>
        </w:tc>
        <w:tc>
          <w:tcPr>
            <w:tcW w:w="3200" w:type="dxa"/>
          </w:tcPr>
          <w:p w14:paraId="576FE432">
            <w:pPr>
              <w:jc w:val="center"/>
            </w:pPr>
            <w:r>
              <w:rPr>
                <w:rFonts w:ascii="宋体" w:hAnsi="宋体" w:eastAsia="宋体"/>
                <w:sz w:val="20"/>
              </w:rPr>
              <w:t>NOT NULL, FOREIGN KEY REFERENCES order_main(id) ON DELETE CASCADE</w:t>
            </w:r>
          </w:p>
        </w:tc>
      </w:tr>
      <w:tr w14:paraId="63BF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6173F0D4">
            <w:pPr>
              <w:jc w:val="center"/>
            </w:pPr>
            <w:r>
              <w:rPr>
                <w:rFonts w:ascii="宋体" w:hAnsi="宋体" w:eastAsia="宋体"/>
                <w:sz w:val="20"/>
              </w:rPr>
              <w:t>specialty_id</w:t>
            </w:r>
          </w:p>
        </w:tc>
        <w:tc>
          <w:tcPr>
            <w:tcW w:w="1531" w:type="dxa"/>
          </w:tcPr>
          <w:p w14:paraId="54467DCA">
            <w:pPr>
              <w:jc w:val="center"/>
            </w:pPr>
            <w:r>
              <w:rPr>
                <w:rFonts w:ascii="宋体" w:hAnsi="宋体" w:eastAsia="宋体"/>
                <w:sz w:val="20"/>
              </w:rPr>
              <w:t>BIGINT</w:t>
            </w:r>
          </w:p>
        </w:tc>
        <w:tc>
          <w:tcPr>
            <w:tcW w:w="2155" w:type="dxa"/>
          </w:tcPr>
          <w:p w14:paraId="6465C0A2">
            <w:pPr>
              <w:jc w:val="center"/>
            </w:pPr>
            <w:r>
              <w:rPr>
                <w:rFonts w:ascii="宋体" w:hAnsi="宋体" w:eastAsia="宋体"/>
                <w:sz w:val="20"/>
              </w:rPr>
              <w:t>特产ID</w:t>
            </w:r>
          </w:p>
        </w:tc>
        <w:tc>
          <w:tcPr>
            <w:tcW w:w="3200" w:type="dxa"/>
          </w:tcPr>
          <w:p w14:paraId="24A67B81">
            <w:pPr>
              <w:jc w:val="center"/>
            </w:pPr>
            <w:r>
              <w:rPr>
                <w:rFonts w:ascii="宋体" w:hAnsi="宋体" w:eastAsia="宋体"/>
                <w:sz w:val="20"/>
              </w:rPr>
              <w:t>NOT NULL, FOREIGN KEY REFERENCES specialty(id) ON DELETE RESTRICT</w:t>
            </w:r>
          </w:p>
        </w:tc>
      </w:tr>
      <w:tr w14:paraId="38EC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08A23268">
            <w:pPr>
              <w:jc w:val="center"/>
            </w:pPr>
            <w:r>
              <w:rPr>
                <w:rFonts w:ascii="宋体" w:hAnsi="宋体" w:eastAsia="宋体"/>
                <w:sz w:val="20"/>
              </w:rPr>
              <w:t>item_name</w:t>
            </w:r>
          </w:p>
        </w:tc>
        <w:tc>
          <w:tcPr>
            <w:tcW w:w="1531" w:type="dxa"/>
          </w:tcPr>
          <w:p w14:paraId="6AEFB843">
            <w:pPr>
              <w:jc w:val="center"/>
            </w:pPr>
            <w:r>
              <w:rPr>
                <w:rFonts w:ascii="宋体" w:hAnsi="宋体" w:eastAsia="宋体"/>
                <w:sz w:val="20"/>
              </w:rPr>
              <w:t>VARCHAR(200)</w:t>
            </w:r>
          </w:p>
        </w:tc>
        <w:tc>
          <w:tcPr>
            <w:tcW w:w="2155" w:type="dxa"/>
          </w:tcPr>
          <w:p w14:paraId="1D51DD82">
            <w:pPr>
              <w:jc w:val="center"/>
            </w:pPr>
            <w:r>
              <w:rPr>
                <w:rFonts w:ascii="宋体" w:hAnsi="宋体" w:eastAsia="宋体"/>
                <w:sz w:val="20"/>
              </w:rPr>
              <w:t>商品名称（冗余）</w:t>
            </w:r>
          </w:p>
        </w:tc>
        <w:tc>
          <w:tcPr>
            <w:tcW w:w="3200" w:type="dxa"/>
          </w:tcPr>
          <w:p w14:paraId="353B5791">
            <w:pPr>
              <w:jc w:val="center"/>
            </w:pPr>
            <w:r>
              <w:rPr>
                <w:rFonts w:ascii="宋体" w:hAnsi="宋体" w:eastAsia="宋体"/>
                <w:sz w:val="20"/>
              </w:rPr>
              <w:t>NOT NULL</w:t>
            </w:r>
          </w:p>
        </w:tc>
      </w:tr>
      <w:tr w14:paraId="687E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073FF5AF">
            <w:pPr>
              <w:jc w:val="center"/>
            </w:pPr>
            <w:r>
              <w:rPr>
                <w:rFonts w:ascii="宋体" w:hAnsi="宋体" w:eastAsia="宋体"/>
                <w:sz w:val="20"/>
              </w:rPr>
              <w:t>item_image</w:t>
            </w:r>
          </w:p>
        </w:tc>
        <w:tc>
          <w:tcPr>
            <w:tcW w:w="1531" w:type="dxa"/>
          </w:tcPr>
          <w:p w14:paraId="0684EE4B">
            <w:pPr>
              <w:jc w:val="center"/>
            </w:pPr>
            <w:r>
              <w:rPr>
                <w:rFonts w:ascii="宋体" w:hAnsi="宋体" w:eastAsia="宋体"/>
                <w:sz w:val="20"/>
              </w:rPr>
              <w:t>VARCHAR(500)</w:t>
            </w:r>
          </w:p>
        </w:tc>
        <w:tc>
          <w:tcPr>
            <w:tcW w:w="2155" w:type="dxa"/>
          </w:tcPr>
          <w:p w14:paraId="041B593E">
            <w:pPr>
              <w:jc w:val="center"/>
            </w:pPr>
            <w:r>
              <w:rPr>
                <w:rFonts w:ascii="宋体" w:hAnsi="宋体" w:eastAsia="宋体"/>
                <w:sz w:val="20"/>
              </w:rPr>
              <w:t>商品图片（冗余）</w:t>
            </w:r>
          </w:p>
        </w:tc>
        <w:tc>
          <w:tcPr>
            <w:tcW w:w="3200" w:type="dxa"/>
          </w:tcPr>
          <w:p w14:paraId="322C989F">
            <w:pPr>
              <w:jc w:val="center"/>
            </w:pPr>
            <w:r>
              <w:rPr>
                <w:rFonts w:ascii="宋体" w:hAnsi="宋体" w:eastAsia="宋体"/>
                <w:sz w:val="20"/>
              </w:rPr>
              <w:t>DEFAULT NULL</w:t>
            </w:r>
          </w:p>
        </w:tc>
      </w:tr>
      <w:tr w14:paraId="2566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4E326F92">
            <w:pPr>
              <w:jc w:val="center"/>
            </w:pPr>
            <w:r>
              <w:rPr>
                <w:rFonts w:ascii="宋体" w:hAnsi="宋体" w:eastAsia="宋体"/>
                <w:sz w:val="20"/>
              </w:rPr>
              <w:t>quantity</w:t>
            </w:r>
          </w:p>
        </w:tc>
        <w:tc>
          <w:tcPr>
            <w:tcW w:w="1531" w:type="dxa"/>
          </w:tcPr>
          <w:p w14:paraId="73EED034">
            <w:pPr>
              <w:jc w:val="center"/>
            </w:pPr>
            <w:r>
              <w:rPr>
                <w:rFonts w:ascii="宋体" w:hAnsi="宋体" w:eastAsia="宋体"/>
                <w:sz w:val="20"/>
              </w:rPr>
              <w:t>INT</w:t>
            </w:r>
          </w:p>
        </w:tc>
        <w:tc>
          <w:tcPr>
            <w:tcW w:w="2155" w:type="dxa"/>
          </w:tcPr>
          <w:p w14:paraId="71DC4343">
            <w:pPr>
              <w:jc w:val="center"/>
            </w:pPr>
            <w:r>
              <w:rPr>
                <w:rFonts w:ascii="宋体" w:hAnsi="宋体" w:eastAsia="宋体"/>
                <w:sz w:val="20"/>
              </w:rPr>
              <w:t>购买数量</w:t>
            </w:r>
          </w:p>
        </w:tc>
        <w:tc>
          <w:tcPr>
            <w:tcW w:w="3200" w:type="dxa"/>
          </w:tcPr>
          <w:p w14:paraId="5D9B8A8F">
            <w:pPr>
              <w:jc w:val="center"/>
            </w:pPr>
            <w:r>
              <w:rPr>
                <w:rFonts w:ascii="宋体" w:hAnsi="宋体" w:eastAsia="宋体"/>
                <w:sz w:val="20"/>
              </w:rPr>
              <w:t>NOT NULL, DEFAULT 1</w:t>
            </w:r>
          </w:p>
        </w:tc>
      </w:tr>
      <w:tr w14:paraId="7566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64D4538A">
            <w:pPr>
              <w:jc w:val="center"/>
            </w:pPr>
            <w:r>
              <w:rPr>
                <w:rFonts w:ascii="宋体" w:hAnsi="宋体" w:eastAsia="宋体"/>
                <w:sz w:val="20"/>
              </w:rPr>
              <w:t>unit_price</w:t>
            </w:r>
          </w:p>
        </w:tc>
        <w:tc>
          <w:tcPr>
            <w:tcW w:w="1531" w:type="dxa"/>
          </w:tcPr>
          <w:p w14:paraId="3E44EAE1">
            <w:pPr>
              <w:jc w:val="center"/>
            </w:pPr>
            <w:r>
              <w:rPr>
                <w:rFonts w:ascii="宋体" w:hAnsi="宋体" w:eastAsia="宋体"/>
                <w:sz w:val="20"/>
              </w:rPr>
              <w:t>DECIMAL(10,2)</w:t>
            </w:r>
          </w:p>
        </w:tc>
        <w:tc>
          <w:tcPr>
            <w:tcW w:w="2155" w:type="dxa"/>
          </w:tcPr>
          <w:p w14:paraId="37D0464E">
            <w:pPr>
              <w:jc w:val="center"/>
            </w:pPr>
            <w:r>
              <w:rPr>
                <w:rFonts w:ascii="宋体" w:hAnsi="宋体" w:eastAsia="宋体"/>
                <w:sz w:val="20"/>
              </w:rPr>
              <w:t>单价</w:t>
            </w:r>
          </w:p>
        </w:tc>
        <w:tc>
          <w:tcPr>
            <w:tcW w:w="3200" w:type="dxa"/>
          </w:tcPr>
          <w:p w14:paraId="40B2C197">
            <w:pPr>
              <w:jc w:val="center"/>
            </w:pPr>
            <w:r>
              <w:rPr>
                <w:rFonts w:ascii="宋体" w:hAnsi="宋体" w:eastAsia="宋体"/>
                <w:sz w:val="20"/>
              </w:rPr>
              <w:t>NOT NULL</w:t>
            </w:r>
          </w:p>
        </w:tc>
      </w:tr>
      <w:tr w14:paraId="59F6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45846DD4">
            <w:pPr>
              <w:jc w:val="center"/>
            </w:pPr>
            <w:r>
              <w:rPr>
                <w:rFonts w:ascii="宋体" w:hAnsi="宋体" w:eastAsia="宋体"/>
                <w:sz w:val="20"/>
              </w:rPr>
              <w:t>subtotal</w:t>
            </w:r>
          </w:p>
        </w:tc>
        <w:tc>
          <w:tcPr>
            <w:tcW w:w="1531" w:type="dxa"/>
          </w:tcPr>
          <w:p w14:paraId="315225FA">
            <w:pPr>
              <w:jc w:val="center"/>
            </w:pPr>
            <w:r>
              <w:rPr>
                <w:rFonts w:ascii="宋体" w:hAnsi="宋体" w:eastAsia="宋体"/>
                <w:sz w:val="20"/>
              </w:rPr>
              <w:t>DECIMAL(10,2)</w:t>
            </w:r>
          </w:p>
        </w:tc>
        <w:tc>
          <w:tcPr>
            <w:tcW w:w="2155" w:type="dxa"/>
          </w:tcPr>
          <w:p w14:paraId="374E07E6">
            <w:pPr>
              <w:jc w:val="center"/>
            </w:pPr>
            <w:r>
              <w:rPr>
                <w:rFonts w:ascii="宋体" w:hAnsi="宋体" w:eastAsia="宋体"/>
                <w:sz w:val="20"/>
              </w:rPr>
              <w:t>小计</w:t>
            </w:r>
          </w:p>
        </w:tc>
        <w:tc>
          <w:tcPr>
            <w:tcW w:w="3200" w:type="dxa"/>
          </w:tcPr>
          <w:p w14:paraId="601F7276">
            <w:pPr>
              <w:jc w:val="center"/>
            </w:pPr>
            <w:r>
              <w:rPr>
                <w:rFonts w:ascii="宋体" w:hAnsi="宋体" w:eastAsia="宋体"/>
                <w:sz w:val="20"/>
              </w:rPr>
              <w:t>NOT NULL</w:t>
            </w:r>
          </w:p>
        </w:tc>
      </w:tr>
      <w:tr w14:paraId="10E6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4" w:type="dxa"/>
          </w:tcPr>
          <w:p w14:paraId="70FE8852">
            <w:pPr>
              <w:jc w:val="center"/>
            </w:pPr>
            <w:r>
              <w:rPr>
                <w:rFonts w:ascii="宋体" w:hAnsi="宋体" w:eastAsia="宋体"/>
                <w:sz w:val="20"/>
              </w:rPr>
              <w:t>created_at</w:t>
            </w:r>
          </w:p>
        </w:tc>
        <w:tc>
          <w:tcPr>
            <w:tcW w:w="1531" w:type="dxa"/>
          </w:tcPr>
          <w:p w14:paraId="33D9157D">
            <w:pPr>
              <w:jc w:val="center"/>
            </w:pPr>
            <w:r>
              <w:rPr>
                <w:rFonts w:ascii="宋体" w:hAnsi="宋体" w:eastAsia="宋体"/>
                <w:sz w:val="20"/>
              </w:rPr>
              <w:t>DATETIME</w:t>
            </w:r>
          </w:p>
        </w:tc>
        <w:tc>
          <w:tcPr>
            <w:tcW w:w="2155" w:type="dxa"/>
          </w:tcPr>
          <w:p w14:paraId="71DD50CE">
            <w:pPr>
              <w:jc w:val="center"/>
            </w:pPr>
            <w:r>
              <w:rPr>
                <w:rFonts w:ascii="宋体" w:hAnsi="宋体" w:eastAsia="宋体"/>
                <w:sz w:val="20"/>
              </w:rPr>
              <w:t>创建时间</w:t>
            </w:r>
          </w:p>
        </w:tc>
        <w:tc>
          <w:tcPr>
            <w:tcW w:w="3200" w:type="dxa"/>
          </w:tcPr>
          <w:p w14:paraId="09ED8E01">
            <w:pPr>
              <w:jc w:val="center"/>
            </w:pPr>
            <w:r>
              <w:rPr>
                <w:rFonts w:ascii="宋体" w:hAnsi="宋体" w:eastAsia="宋体"/>
                <w:sz w:val="20"/>
              </w:rPr>
              <w:t>NOT NULL, DEFAULT CURRENT_TIMESTAMP</w:t>
            </w:r>
          </w:p>
        </w:tc>
      </w:tr>
    </w:tbl>
    <w:p w14:paraId="05B4C3B6">
      <w:pPr>
        <w:spacing w:line="360" w:lineRule="auto"/>
        <w:rPr>
          <w:rFonts w:hint="default"/>
          <w:b/>
          <w:sz w:val="24"/>
          <w:lang w:val="en-US" w:eastAsia="zh-CN"/>
        </w:rPr>
      </w:pPr>
    </w:p>
    <w:p w14:paraId="1671094B">
      <w:pPr>
        <w:spacing w:line="360" w:lineRule="auto"/>
        <w:rPr>
          <w:rFonts w:ascii="宋体" w:hAnsi="宋体" w:eastAsia="宋体"/>
          <w:b/>
          <w:sz w:val="24"/>
        </w:rPr>
      </w:pPr>
    </w:p>
    <w:p w14:paraId="1E1DD77F">
      <w:pPr>
        <w:rPr>
          <w:rFonts w:ascii="宋体" w:hAnsi="宋体" w:eastAsia="宋体"/>
          <w:b/>
          <w:sz w:val="24"/>
        </w:rPr>
      </w:pPr>
      <w:r>
        <w:rPr>
          <w:rFonts w:ascii="宋体" w:hAnsi="宋体" w:eastAsia="宋体"/>
          <w:b/>
          <w:sz w:val="24"/>
        </w:rPr>
        <w:br w:type="page"/>
      </w:r>
    </w:p>
    <w:p w14:paraId="3A79CFC5">
      <w:pPr>
        <w:spacing w:line="360" w:lineRule="auto"/>
      </w:pPr>
      <w:r>
        <w:rPr>
          <w:rFonts w:ascii="宋体" w:hAnsi="宋体" w:eastAsia="宋体"/>
          <w:b/>
          <w:sz w:val="24"/>
        </w:rPr>
        <w:t>表4-5 news_dynamic（新闻动态表（民间视角））</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94"/>
        <w:gridCol w:w="2240"/>
        <w:gridCol w:w="3066"/>
      </w:tblGrid>
      <w:tr w14:paraId="75DFC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D9E2F3"/>
          </w:tcPr>
          <w:p w14:paraId="30DD07CC">
            <w:pPr>
              <w:jc w:val="center"/>
            </w:pPr>
            <w:r>
              <w:rPr>
                <w:rFonts w:ascii="宋体" w:hAnsi="宋体" w:eastAsia="宋体"/>
                <w:b/>
                <w:sz w:val="20"/>
              </w:rPr>
              <w:t>字段名</w:t>
            </w:r>
          </w:p>
        </w:tc>
        <w:tc>
          <w:tcPr>
            <w:tcW w:w="1494" w:type="dxa"/>
            <w:shd w:val="clear" w:color="auto" w:fill="D9E2F3"/>
          </w:tcPr>
          <w:p w14:paraId="133B88B5">
            <w:pPr>
              <w:jc w:val="center"/>
            </w:pPr>
            <w:r>
              <w:rPr>
                <w:rFonts w:ascii="宋体" w:hAnsi="宋体" w:eastAsia="宋体"/>
                <w:b/>
                <w:sz w:val="20"/>
              </w:rPr>
              <w:t>数据类型</w:t>
            </w:r>
          </w:p>
        </w:tc>
        <w:tc>
          <w:tcPr>
            <w:tcW w:w="2240" w:type="dxa"/>
            <w:shd w:val="clear" w:color="auto" w:fill="D9E2F3"/>
          </w:tcPr>
          <w:p w14:paraId="41AC0EC3">
            <w:pPr>
              <w:jc w:val="center"/>
            </w:pPr>
            <w:r>
              <w:rPr>
                <w:rFonts w:ascii="宋体" w:hAnsi="宋体" w:eastAsia="宋体"/>
                <w:b/>
                <w:sz w:val="20"/>
              </w:rPr>
              <w:t>说明</w:t>
            </w:r>
          </w:p>
        </w:tc>
        <w:tc>
          <w:tcPr>
            <w:tcW w:w="3066" w:type="dxa"/>
            <w:shd w:val="clear" w:color="auto" w:fill="D9E2F3"/>
          </w:tcPr>
          <w:p w14:paraId="39C57941">
            <w:pPr>
              <w:jc w:val="center"/>
            </w:pPr>
            <w:r>
              <w:rPr>
                <w:rFonts w:ascii="宋体" w:hAnsi="宋体" w:eastAsia="宋体"/>
                <w:b/>
                <w:sz w:val="20"/>
              </w:rPr>
              <w:t>完整性约束</w:t>
            </w:r>
          </w:p>
        </w:tc>
      </w:tr>
      <w:tr w14:paraId="3784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425C44D0">
            <w:pPr>
              <w:jc w:val="center"/>
            </w:pPr>
            <w:r>
              <w:rPr>
                <w:rFonts w:ascii="宋体" w:hAnsi="宋体" w:eastAsia="宋体"/>
                <w:sz w:val="20"/>
              </w:rPr>
              <w:t>id</w:t>
            </w:r>
          </w:p>
        </w:tc>
        <w:tc>
          <w:tcPr>
            <w:tcW w:w="1494" w:type="dxa"/>
          </w:tcPr>
          <w:p w14:paraId="1FF936A8">
            <w:pPr>
              <w:jc w:val="center"/>
            </w:pPr>
            <w:r>
              <w:rPr>
                <w:rFonts w:ascii="宋体" w:hAnsi="宋体" w:eastAsia="宋体"/>
                <w:sz w:val="20"/>
              </w:rPr>
              <w:t>BIGINT</w:t>
            </w:r>
          </w:p>
        </w:tc>
        <w:tc>
          <w:tcPr>
            <w:tcW w:w="2240" w:type="dxa"/>
          </w:tcPr>
          <w:p w14:paraId="6FEFC7B2">
            <w:pPr>
              <w:jc w:val="center"/>
            </w:pPr>
            <w:r>
              <w:rPr>
                <w:rFonts w:ascii="宋体" w:hAnsi="宋体" w:eastAsia="宋体"/>
                <w:sz w:val="20"/>
              </w:rPr>
              <w:t>新闻ID</w:t>
            </w:r>
          </w:p>
        </w:tc>
        <w:tc>
          <w:tcPr>
            <w:tcW w:w="3066" w:type="dxa"/>
          </w:tcPr>
          <w:p w14:paraId="4018628E">
            <w:pPr>
              <w:jc w:val="center"/>
            </w:pPr>
            <w:r>
              <w:rPr>
                <w:rFonts w:ascii="宋体" w:hAnsi="宋体" w:eastAsia="宋体"/>
                <w:sz w:val="20"/>
              </w:rPr>
              <w:t>PRIMARY KEY, AUTO_INCREMENT</w:t>
            </w:r>
          </w:p>
        </w:tc>
      </w:tr>
      <w:tr w14:paraId="1022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75967661">
            <w:pPr>
              <w:jc w:val="center"/>
            </w:pPr>
            <w:r>
              <w:rPr>
                <w:rFonts w:ascii="宋体" w:hAnsi="宋体" w:eastAsia="宋体"/>
                <w:sz w:val="20"/>
              </w:rPr>
              <w:t>title</w:t>
            </w:r>
          </w:p>
        </w:tc>
        <w:tc>
          <w:tcPr>
            <w:tcW w:w="1494" w:type="dxa"/>
          </w:tcPr>
          <w:p w14:paraId="219ACFA3">
            <w:pPr>
              <w:jc w:val="center"/>
            </w:pPr>
            <w:r>
              <w:rPr>
                <w:rFonts w:ascii="宋体" w:hAnsi="宋体" w:eastAsia="宋体"/>
                <w:sz w:val="20"/>
              </w:rPr>
              <w:t>VARCHAR(200)</w:t>
            </w:r>
          </w:p>
        </w:tc>
        <w:tc>
          <w:tcPr>
            <w:tcW w:w="2240" w:type="dxa"/>
          </w:tcPr>
          <w:p w14:paraId="149F9C93">
            <w:pPr>
              <w:jc w:val="center"/>
            </w:pPr>
            <w:r>
              <w:rPr>
                <w:rFonts w:ascii="宋体" w:hAnsi="宋体" w:eastAsia="宋体"/>
                <w:sz w:val="20"/>
              </w:rPr>
              <w:t>标题</w:t>
            </w:r>
          </w:p>
        </w:tc>
        <w:tc>
          <w:tcPr>
            <w:tcW w:w="3066" w:type="dxa"/>
          </w:tcPr>
          <w:p w14:paraId="78557D84">
            <w:pPr>
              <w:jc w:val="center"/>
            </w:pPr>
            <w:r>
              <w:rPr>
                <w:rFonts w:ascii="宋体" w:hAnsi="宋体" w:eastAsia="宋体"/>
                <w:sz w:val="20"/>
              </w:rPr>
              <w:t>NOT NULL</w:t>
            </w:r>
          </w:p>
        </w:tc>
      </w:tr>
      <w:tr w14:paraId="2EEC6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113AF531">
            <w:pPr>
              <w:jc w:val="center"/>
            </w:pPr>
            <w:r>
              <w:rPr>
                <w:rFonts w:ascii="宋体" w:hAnsi="宋体" w:eastAsia="宋体"/>
                <w:sz w:val="20"/>
              </w:rPr>
              <w:t>content</w:t>
            </w:r>
          </w:p>
        </w:tc>
        <w:tc>
          <w:tcPr>
            <w:tcW w:w="1494" w:type="dxa"/>
          </w:tcPr>
          <w:p w14:paraId="77F04082">
            <w:pPr>
              <w:jc w:val="center"/>
            </w:pPr>
            <w:r>
              <w:rPr>
                <w:rFonts w:ascii="宋体" w:hAnsi="宋体" w:eastAsia="宋体"/>
                <w:sz w:val="20"/>
              </w:rPr>
              <w:t>LONGTEXT</w:t>
            </w:r>
          </w:p>
        </w:tc>
        <w:tc>
          <w:tcPr>
            <w:tcW w:w="2240" w:type="dxa"/>
          </w:tcPr>
          <w:p w14:paraId="08B8691E">
            <w:pPr>
              <w:jc w:val="center"/>
            </w:pPr>
            <w:r>
              <w:rPr>
                <w:rFonts w:ascii="宋体" w:hAnsi="宋体" w:eastAsia="宋体"/>
                <w:sz w:val="20"/>
              </w:rPr>
              <w:t>正文内容（富文本）</w:t>
            </w:r>
          </w:p>
        </w:tc>
        <w:tc>
          <w:tcPr>
            <w:tcW w:w="3066" w:type="dxa"/>
          </w:tcPr>
          <w:p w14:paraId="34B7F760">
            <w:pPr>
              <w:jc w:val="center"/>
            </w:pPr>
            <w:r>
              <w:rPr>
                <w:rFonts w:ascii="宋体" w:hAnsi="宋体" w:eastAsia="宋体"/>
                <w:sz w:val="20"/>
              </w:rPr>
              <w:t>NOT NULL</w:t>
            </w:r>
          </w:p>
        </w:tc>
      </w:tr>
      <w:tr w14:paraId="46BF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767413CE">
            <w:pPr>
              <w:jc w:val="center"/>
            </w:pPr>
            <w:r>
              <w:rPr>
                <w:rFonts w:ascii="宋体" w:hAnsi="宋体" w:eastAsia="宋体"/>
                <w:sz w:val="20"/>
              </w:rPr>
              <w:t>cover_image</w:t>
            </w:r>
          </w:p>
        </w:tc>
        <w:tc>
          <w:tcPr>
            <w:tcW w:w="1494" w:type="dxa"/>
          </w:tcPr>
          <w:p w14:paraId="1C719589">
            <w:pPr>
              <w:jc w:val="center"/>
            </w:pPr>
            <w:r>
              <w:rPr>
                <w:rFonts w:ascii="宋体" w:hAnsi="宋体" w:eastAsia="宋体"/>
                <w:sz w:val="20"/>
              </w:rPr>
              <w:t>VARCHAR(500)</w:t>
            </w:r>
          </w:p>
        </w:tc>
        <w:tc>
          <w:tcPr>
            <w:tcW w:w="2240" w:type="dxa"/>
          </w:tcPr>
          <w:p w14:paraId="41DFBE33">
            <w:pPr>
              <w:jc w:val="center"/>
            </w:pPr>
            <w:r>
              <w:rPr>
                <w:rFonts w:ascii="宋体" w:hAnsi="宋体" w:eastAsia="宋体"/>
                <w:sz w:val="20"/>
              </w:rPr>
              <w:t>封面图</w:t>
            </w:r>
          </w:p>
        </w:tc>
        <w:tc>
          <w:tcPr>
            <w:tcW w:w="3066" w:type="dxa"/>
          </w:tcPr>
          <w:p w14:paraId="3AE8F076">
            <w:pPr>
              <w:jc w:val="center"/>
            </w:pPr>
            <w:r>
              <w:rPr>
                <w:rFonts w:ascii="宋体" w:hAnsi="宋体" w:eastAsia="宋体"/>
                <w:sz w:val="20"/>
              </w:rPr>
              <w:t>DEFAULT NULL</w:t>
            </w:r>
          </w:p>
        </w:tc>
      </w:tr>
      <w:tr w14:paraId="5844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20FF7A53">
            <w:pPr>
              <w:jc w:val="center"/>
            </w:pPr>
            <w:r>
              <w:rPr>
                <w:rFonts w:ascii="宋体" w:hAnsi="宋体" w:eastAsia="宋体"/>
                <w:sz w:val="20"/>
              </w:rPr>
              <w:t>source</w:t>
            </w:r>
          </w:p>
        </w:tc>
        <w:tc>
          <w:tcPr>
            <w:tcW w:w="1494" w:type="dxa"/>
          </w:tcPr>
          <w:p w14:paraId="33D29145">
            <w:pPr>
              <w:jc w:val="center"/>
            </w:pPr>
            <w:r>
              <w:rPr>
                <w:rFonts w:ascii="宋体" w:hAnsi="宋体" w:eastAsia="宋体"/>
                <w:sz w:val="20"/>
              </w:rPr>
              <w:t>VARCHAR(100)</w:t>
            </w:r>
          </w:p>
        </w:tc>
        <w:tc>
          <w:tcPr>
            <w:tcW w:w="2240" w:type="dxa"/>
          </w:tcPr>
          <w:p w14:paraId="15F2141E">
            <w:pPr>
              <w:jc w:val="center"/>
            </w:pPr>
            <w:r>
              <w:rPr>
                <w:rFonts w:ascii="宋体" w:hAnsi="宋体" w:eastAsia="宋体"/>
                <w:sz w:val="20"/>
              </w:rPr>
              <w:t>来源</w:t>
            </w:r>
          </w:p>
        </w:tc>
        <w:tc>
          <w:tcPr>
            <w:tcW w:w="3066" w:type="dxa"/>
          </w:tcPr>
          <w:p w14:paraId="2E901468">
            <w:pPr>
              <w:jc w:val="center"/>
            </w:pPr>
            <w:r>
              <w:rPr>
                <w:rFonts w:ascii="宋体" w:hAnsi="宋体" w:eastAsia="宋体"/>
                <w:sz w:val="20"/>
              </w:rPr>
              <w:t>DEFAULT NULL</w:t>
            </w:r>
          </w:p>
        </w:tc>
      </w:tr>
      <w:tr w14:paraId="400AD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44606217">
            <w:pPr>
              <w:jc w:val="center"/>
            </w:pPr>
            <w:r>
              <w:rPr>
                <w:rFonts w:ascii="宋体" w:hAnsi="宋体" w:eastAsia="宋体"/>
                <w:sz w:val="20"/>
              </w:rPr>
              <w:t>author_name</w:t>
            </w:r>
          </w:p>
        </w:tc>
        <w:tc>
          <w:tcPr>
            <w:tcW w:w="1494" w:type="dxa"/>
          </w:tcPr>
          <w:p w14:paraId="080E8578">
            <w:pPr>
              <w:jc w:val="center"/>
            </w:pPr>
            <w:r>
              <w:rPr>
                <w:rFonts w:ascii="宋体" w:hAnsi="宋体" w:eastAsia="宋体"/>
                <w:sz w:val="20"/>
              </w:rPr>
              <w:t>VARCHAR(50)</w:t>
            </w:r>
          </w:p>
        </w:tc>
        <w:tc>
          <w:tcPr>
            <w:tcW w:w="2240" w:type="dxa"/>
          </w:tcPr>
          <w:p w14:paraId="7B60C9BC">
            <w:pPr>
              <w:jc w:val="center"/>
            </w:pPr>
            <w:r>
              <w:rPr>
                <w:rFonts w:ascii="宋体" w:hAnsi="宋体" w:eastAsia="宋体"/>
                <w:sz w:val="20"/>
              </w:rPr>
              <w:t>投稿人/作者</w:t>
            </w:r>
          </w:p>
        </w:tc>
        <w:tc>
          <w:tcPr>
            <w:tcW w:w="3066" w:type="dxa"/>
          </w:tcPr>
          <w:p w14:paraId="1C71FEAC">
            <w:pPr>
              <w:jc w:val="center"/>
            </w:pPr>
            <w:r>
              <w:rPr>
                <w:rFonts w:ascii="宋体" w:hAnsi="宋体" w:eastAsia="宋体"/>
                <w:sz w:val="20"/>
              </w:rPr>
              <w:t>DEFAULT NULL</w:t>
            </w:r>
          </w:p>
        </w:tc>
      </w:tr>
      <w:tr w14:paraId="1ED2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7E2955C8">
            <w:pPr>
              <w:jc w:val="center"/>
            </w:pPr>
            <w:r>
              <w:rPr>
                <w:rFonts w:ascii="宋体" w:hAnsi="宋体" w:eastAsia="宋体"/>
                <w:sz w:val="20"/>
              </w:rPr>
              <w:t>view_count</w:t>
            </w:r>
          </w:p>
        </w:tc>
        <w:tc>
          <w:tcPr>
            <w:tcW w:w="1494" w:type="dxa"/>
          </w:tcPr>
          <w:p w14:paraId="443A6FE4">
            <w:pPr>
              <w:jc w:val="center"/>
            </w:pPr>
            <w:r>
              <w:rPr>
                <w:rFonts w:ascii="宋体" w:hAnsi="宋体" w:eastAsia="宋体"/>
                <w:sz w:val="20"/>
              </w:rPr>
              <w:t>INT</w:t>
            </w:r>
          </w:p>
        </w:tc>
        <w:tc>
          <w:tcPr>
            <w:tcW w:w="2240" w:type="dxa"/>
          </w:tcPr>
          <w:p w14:paraId="608977F0">
            <w:pPr>
              <w:jc w:val="center"/>
            </w:pPr>
            <w:r>
              <w:rPr>
                <w:rFonts w:ascii="宋体" w:hAnsi="宋体" w:eastAsia="宋体"/>
                <w:sz w:val="20"/>
              </w:rPr>
              <w:t>浏览量</w:t>
            </w:r>
          </w:p>
        </w:tc>
        <w:tc>
          <w:tcPr>
            <w:tcW w:w="3066" w:type="dxa"/>
          </w:tcPr>
          <w:p w14:paraId="06C8F769">
            <w:pPr>
              <w:jc w:val="center"/>
            </w:pPr>
            <w:r>
              <w:rPr>
                <w:rFonts w:ascii="宋体" w:hAnsi="宋体" w:eastAsia="宋体"/>
                <w:sz w:val="20"/>
              </w:rPr>
              <w:t>NOT NULL, DEFAULT 0</w:t>
            </w:r>
          </w:p>
        </w:tc>
      </w:tr>
      <w:tr w14:paraId="7667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5A3DE8D7">
            <w:pPr>
              <w:jc w:val="center"/>
            </w:pPr>
            <w:r>
              <w:rPr>
                <w:rFonts w:ascii="宋体" w:hAnsi="宋体" w:eastAsia="宋体"/>
                <w:sz w:val="20"/>
              </w:rPr>
              <w:t>is_published</w:t>
            </w:r>
          </w:p>
        </w:tc>
        <w:tc>
          <w:tcPr>
            <w:tcW w:w="1494" w:type="dxa"/>
          </w:tcPr>
          <w:p w14:paraId="31B65B31">
            <w:pPr>
              <w:jc w:val="center"/>
            </w:pPr>
            <w:r>
              <w:rPr>
                <w:rFonts w:ascii="宋体" w:hAnsi="宋体" w:eastAsia="宋体"/>
                <w:sz w:val="20"/>
              </w:rPr>
              <w:t>TINYINT</w:t>
            </w:r>
          </w:p>
        </w:tc>
        <w:tc>
          <w:tcPr>
            <w:tcW w:w="2240" w:type="dxa"/>
          </w:tcPr>
          <w:p w14:paraId="49DBE5FF">
            <w:pPr>
              <w:jc w:val="center"/>
            </w:pPr>
            <w:r>
              <w:rPr>
                <w:rFonts w:ascii="宋体" w:hAnsi="宋体" w:eastAsia="宋体"/>
                <w:sz w:val="20"/>
              </w:rPr>
              <w:t>是否已发布: 1=是, 0=草稿</w:t>
            </w:r>
          </w:p>
        </w:tc>
        <w:tc>
          <w:tcPr>
            <w:tcW w:w="3066" w:type="dxa"/>
          </w:tcPr>
          <w:p w14:paraId="3DE63C96">
            <w:pPr>
              <w:jc w:val="center"/>
            </w:pPr>
            <w:r>
              <w:rPr>
                <w:rFonts w:ascii="宋体" w:hAnsi="宋体" w:eastAsia="宋体"/>
                <w:sz w:val="20"/>
              </w:rPr>
              <w:t>NOT NULL, DEFAULT 0</w:t>
            </w:r>
          </w:p>
        </w:tc>
      </w:tr>
      <w:tr w14:paraId="5D6F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4FEC1821">
            <w:pPr>
              <w:jc w:val="center"/>
            </w:pPr>
            <w:r>
              <w:rPr>
                <w:rFonts w:ascii="宋体" w:hAnsi="宋体" w:eastAsia="宋体"/>
                <w:sz w:val="20"/>
              </w:rPr>
              <w:t>published_at</w:t>
            </w:r>
          </w:p>
        </w:tc>
        <w:tc>
          <w:tcPr>
            <w:tcW w:w="1494" w:type="dxa"/>
          </w:tcPr>
          <w:p w14:paraId="0A98B37C">
            <w:pPr>
              <w:jc w:val="center"/>
            </w:pPr>
            <w:r>
              <w:rPr>
                <w:rFonts w:ascii="宋体" w:hAnsi="宋体" w:eastAsia="宋体"/>
                <w:sz w:val="20"/>
              </w:rPr>
              <w:t>DATETIME</w:t>
            </w:r>
          </w:p>
        </w:tc>
        <w:tc>
          <w:tcPr>
            <w:tcW w:w="2240" w:type="dxa"/>
          </w:tcPr>
          <w:p w14:paraId="3C2C3AD5">
            <w:pPr>
              <w:jc w:val="center"/>
            </w:pPr>
            <w:r>
              <w:rPr>
                <w:rFonts w:ascii="宋体" w:hAnsi="宋体" w:eastAsia="宋体"/>
                <w:sz w:val="20"/>
              </w:rPr>
              <w:t>发布时间</w:t>
            </w:r>
          </w:p>
        </w:tc>
        <w:tc>
          <w:tcPr>
            <w:tcW w:w="3066" w:type="dxa"/>
          </w:tcPr>
          <w:p w14:paraId="59413DFC">
            <w:pPr>
              <w:jc w:val="center"/>
            </w:pPr>
            <w:r>
              <w:rPr>
                <w:rFonts w:ascii="宋体" w:hAnsi="宋体" w:eastAsia="宋体"/>
                <w:sz w:val="20"/>
              </w:rPr>
              <w:t>DEFAULT NULL</w:t>
            </w:r>
          </w:p>
        </w:tc>
      </w:tr>
      <w:tr w14:paraId="77A1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75B4DAA7">
            <w:pPr>
              <w:jc w:val="center"/>
            </w:pPr>
            <w:r>
              <w:rPr>
                <w:rFonts w:ascii="宋体" w:hAnsi="宋体" w:eastAsia="宋体"/>
                <w:sz w:val="20"/>
              </w:rPr>
              <w:t>created_by</w:t>
            </w:r>
          </w:p>
        </w:tc>
        <w:tc>
          <w:tcPr>
            <w:tcW w:w="1494" w:type="dxa"/>
          </w:tcPr>
          <w:p w14:paraId="65D08B47">
            <w:pPr>
              <w:jc w:val="center"/>
            </w:pPr>
            <w:r>
              <w:rPr>
                <w:rFonts w:ascii="宋体" w:hAnsi="宋体" w:eastAsia="宋体"/>
                <w:sz w:val="20"/>
              </w:rPr>
              <w:t>BIGINT</w:t>
            </w:r>
          </w:p>
        </w:tc>
        <w:tc>
          <w:tcPr>
            <w:tcW w:w="2240" w:type="dxa"/>
          </w:tcPr>
          <w:p w14:paraId="72F6EBBE">
            <w:pPr>
              <w:jc w:val="center"/>
            </w:pPr>
            <w:r>
              <w:rPr>
                <w:rFonts w:ascii="宋体" w:hAnsi="宋体" w:eastAsia="宋体"/>
                <w:sz w:val="20"/>
              </w:rPr>
              <w:t>发布人（管理员ID）</w:t>
            </w:r>
          </w:p>
        </w:tc>
        <w:tc>
          <w:tcPr>
            <w:tcW w:w="3066" w:type="dxa"/>
          </w:tcPr>
          <w:p w14:paraId="54CEB395">
            <w:pPr>
              <w:jc w:val="center"/>
            </w:pPr>
            <w:r>
              <w:rPr>
                <w:rFonts w:ascii="宋体" w:hAnsi="宋体" w:eastAsia="宋体"/>
                <w:sz w:val="20"/>
              </w:rPr>
              <w:t>DEFAULT NULL, FOREIGN KEY REFERENCES sys_user(id) ON DELETE SET NULL</w:t>
            </w:r>
          </w:p>
        </w:tc>
      </w:tr>
      <w:tr w14:paraId="3B1E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53C56969">
            <w:pPr>
              <w:jc w:val="center"/>
            </w:pPr>
            <w:r>
              <w:rPr>
                <w:rFonts w:ascii="宋体" w:hAnsi="宋体" w:eastAsia="宋体"/>
                <w:sz w:val="20"/>
              </w:rPr>
              <w:t>created_at</w:t>
            </w:r>
          </w:p>
        </w:tc>
        <w:tc>
          <w:tcPr>
            <w:tcW w:w="1494" w:type="dxa"/>
          </w:tcPr>
          <w:p w14:paraId="302033D4">
            <w:pPr>
              <w:jc w:val="center"/>
            </w:pPr>
            <w:r>
              <w:rPr>
                <w:rFonts w:ascii="宋体" w:hAnsi="宋体" w:eastAsia="宋体"/>
                <w:sz w:val="20"/>
              </w:rPr>
              <w:t>DATETIME</w:t>
            </w:r>
          </w:p>
        </w:tc>
        <w:tc>
          <w:tcPr>
            <w:tcW w:w="2240" w:type="dxa"/>
          </w:tcPr>
          <w:p w14:paraId="2466EE2E">
            <w:pPr>
              <w:jc w:val="center"/>
            </w:pPr>
            <w:r>
              <w:rPr>
                <w:rFonts w:ascii="宋体" w:hAnsi="宋体" w:eastAsia="宋体"/>
                <w:sz w:val="20"/>
              </w:rPr>
              <w:t>创建时间</w:t>
            </w:r>
          </w:p>
        </w:tc>
        <w:tc>
          <w:tcPr>
            <w:tcW w:w="3066" w:type="dxa"/>
          </w:tcPr>
          <w:p w14:paraId="3A34DC09">
            <w:pPr>
              <w:jc w:val="center"/>
            </w:pPr>
            <w:r>
              <w:rPr>
                <w:rFonts w:ascii="宋体" w:hAnsi="宋体" w:eastAsia="宋体"/>
                <w:sz w:val="20"/>
              </w:rPr>
              <w:t>NOT NULL, DEFAULT CURRENT_TIMESTAMP</w:t>
            </w:r>
          </w:p>
        </w:tc>
      </w:tr>
      <w:tr w14:paraId="68F8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01F7B0B1">
            <w:pPr>
              <w:jc w:val="center"/>
            </w:pPr>
            <w:r>
              <w:rPr>
                <w:rFonts w:ascii="宋体" w:hAnsi="宋体" w:eastAsia="宋体"/>
                <w:sz w:val="20"/>
              </w:rPr>
              <w:t>updated_at</w:t>
            </w:r>
          </w:p>
        </w:tc>
        <w:tc>
          <w:tcPr>
            <w:tcW w:w="1494" w:type="dxa"/>
          </w:tcPr>
          <w:p w14:paraId="3A6F826A">
            <w:pPr>
              <w:jc w:val="center"/>
            </w:pPr>
            <w:r>
              <w:rPr>
                <w:rFonts w:ascii="宋体" w:hAnsi="宋体" w:eastAsia="宋体"/>
                <w:sz w:val="20"/>
              </w:rPr>
              <w:t>DATETIME</w:t>
            </w:r>
          </w:p>
        </w:tc>
        <w:tc>
          <w:tcPr>
            <w:tcW w:w="2240" w:type="dxa"/>
          </w:tcPr>
          <w:p w14:paraId="7F0510AE">
            <w:pPr>
              <w:jc w:val="center"/>
            </w:pPr>
            <w:r>
              <w:rPr>
                <w:rFonts w:ascii="宋体" w:hAnsi="宋体" w:eastAsia="宋体"/>
                <w:sz w:val="20"/>
              </w:rPr>
              <w:t>更新时间</w:t>
            </w:r>
          </w:p>
        </w:tc>
        <w:tc>
          <w:tcPr>
            <w:tcW w:w="3066" w:type="dxa"/>
          </w:tcPr>
          <w:p w14:paraId="7E571488">
            <w:pPr>
              <w:jc w:val="center"/>
            </w:pPr>
            <w:r>
              <w:rPr>
                <w:rFonts w:ascii="宋体" w:hAnsi="宋体" w:eastAsia="宋体"/>
                <w:sz w:val="20"/>
              </w:rPr>
              <w:t>NOT NULL, DEFAULT CURRENT_TIMESTAMP, ON UPDATE CURRENT_TIMESTAMP</w:t>
            </w:r>
          </w:p>
        </w:tc>
      </w:tr>
    </w:tbl>
    <w:p w14:paraId="4456B256">
      <w:pPr>
        <w:spacing w:line="360" w:lineRule="auto"/>
      </w:pPr>
      <w:r>
        <w:rPr>
          <w:rFonts w:ascii="宋体" w:hAnsi="宋体" w:eastAsia="宋体"/>
          <w:b/>
          <w:sz w:val="24"/>
        </w:rPr>
        <w:t>表4-6 official_notice（通知公告表（官方视角））</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9"/>
        <w:gridCol w:w="1494"/>
        <w:gridCol w:w="2425"/>
        <w:gridCol w:w="2901"/>
      </w:tblGrid>
      <w:tr w14:paraId="1A00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shd w:val="clear" w:color="auto" w:fill="D9E2F3"/>
          </w:tcPr>
          <w:p w14:paraId="4F5A7B43">
            <w:pPr>
              <w:jc w:val="center"/>
            </w:pPr>
            <w:r>
              <w:rPr>
                <w:rFonts w:ascii="宋体" w:hAnsi="宋体" w:eastAsia="宋体"/>
                <w:b/>
                <w:sz w:val="20"/>
              </w:rPr>
              <w:t>字段名</w:t>
            </w:r>
          </w:p>
        </w:tc>
        <w:tc>
          <w:tcPr>
            <w:tcW w:w="1494" w:type="dxa"/>
            <w:shd w:val="clear" w:color="auto" w:fill="D9E2F3"/>
          </w:tcPr>
          <w:p w14:paraId="227C8151">
            <w:pPr>
              <w:jc w:val="center"/>
            </w:pPr>
            <w:r>
              <w:rPr>
                <w:rFonts w:ascii="宋体" w:hAnsi="宋体" w:eastAsia="宋体"/>
                <w:b/>
                <w:sz w:val="20"/>
              </w:rPr>
              <w:t>数据类型</w:t>
            </w:r>
          </w:p>
        </w:tc>
        <w:tc>
          <w:tcPr>
            <w:tcW w:w="2425" w:type="dxa"/>
            <w:shd w:val="clear" w:color="auto" w:fill="D9E2F3"/>
          </w:tcPr>
          <w:p w14:paraId="64750C51">
            <w:pPr>
              <w:jc w:val="center"/>
            </w:pPr>
            <w:r>
              <w:rPr>
                <w:rFonts w:ascii="宋体" w:hAnsi="宋体" w:eastAsia="宋体"/>
                <w:b/>
                <w:sz w:val="20"/>
              </w:rPr>
              <w:t>说明</w:t>
            </w:r>
          </w:p>
        </w:tc>
        <w:tc>
          <w:tcPr>
            <w:tcW w:w="2901" w:type="dxa"/>
            <w:shd w:val="clear" w:color="auto" w:fill="D9E2F3"/>
          </w:tcPr>
          <w:p w14:paraId="6E0EE976">
            <w:pPr>
              <w:jc w:val="center"/>
            </w:pPr>
            <w:r>
              <w:rPr>
                <w:rFonts w:ascii="宋体" w:hAnsi="宋体" w:eastAsia="宋体"/>
                <w:b/>
                <w:sz w:val="20"/>
              </w:rPr>
              <w:t>完整性约束</w:t>
            </w:r>
          </w:p>
        </w:tc>
      </w:tr>
      <w:tr w14:paraId="68F9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09D28721">
            <w:pPr>
              <w:jc w:val="center"/>
            </w:pPr>
            <w:r>
              <w:rPr>
                <w:rFonts w:ascii="宋体" w:hAnsi="宋体" w:eastAsia="宋体"/>
                <w:sz w:val="20"/>
              </w:rPr>
              <w:t>id</w:t>
            </w:r>
          </w:p>
        </w:tc>
        <w:tc>
          <w:tcPr>
            <w:tcW w:w="1494" w:type="dxa"/>
          </w:tcPr>
          <w:p w14:paraId="68CDEBDD">
            <w:pPr>
              <w:jc w:val="center"/>
            </w:pPr>
            <w:r>
              <w:rPr>
                <w:rFonts w:ascii="宋体" w:hAnsi="宋体" w:eastAsia="宋体"/>
                <w:sz w:val="20"/>
              </w:rPr>
              <w:t>BIGINT</w:t>
            </w:r>
          </w:p>
        </w:tc>
        <w:tc>
          <w:tcPr>
            <w:tcW w:w="2425" w:type="dxa"/>
          </w:tcPr>
          <w:p w14:paraId="39895378">
            <w:pPr>
              <w:jc w:val="center"/>
            </w:pPr>
            <w:r>
              <w:rPr>
                <w:rFonts w:ascii="宋体" w:hAnsi="宋体" w:eastAsia="宋体"/>
                <w:sz w:val="20"/>
              </w:rPr>
              <w:t>公告ID</w:t>
            </w:r>
          </w:p>
        </w:tc>
        <w:tc>
          <w:tcPr>
            <w:tcW w:w="2901" w:type="dxa"/>
          </w:tcPr>
          <w:p w14:paraId="5A7F1DD7">
            <w:pPr>
              <w:jc w:val="center"/>
            </w:pPr>
            <w:r>
              <w:rPr>
                <w:rFonts w:ascii="宋体" w:hAnsi="宋体" w:eastAsia="宋体"/>
                <w:sz w:val="20"/>
              </w:rPr>
              <w:t>PRIMARY KEY, AUTO_INCREMENT</w:t>
            </w:r>
          </w:p>
        </w:tc>
      </w:tr>
      <w:tr w14:paraId="1D6A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3A47EBF4">
            <w:pPr>
              <w:jc w:val="center"/>
            </w:pPr>
            <w:r>
              <w:rPr>
                <w:rFonts w:ascii="宋体" w:hAnsi="宋体" w:eastAsia="宋体"/>
                <w:sz w:val="20"/>
              </w:rPr>
              <w:t>title</w:t>
            </w:r>
          </w:p>
        </w:tc>
        <w:tc>
          <w:tcPr>
            <w:tcW w:w="1494" w:type="dxa"/>
          </w:tcPr>
          <w:p w14:paraId="0FF75377">
            <w:pPr>
              <w:jc w:val="center"/>
            </w:pPr>
            <w:r>
              <w:rPr>
                <w:rFonts w:ascii="宋体" w:hAnsi="宋体" w:eastAsia="宋体"/>
                <w:sz w:val="20"/>
              </w:rPr>
              <w:t>VARCHAR(200)</w:t>
            </w:r>
          </w:p>
        </w:tc>
        <w:tc>
          <w:tcPr>
            <w:tcW w:w="2425" w:type="dxa"/>
          </w:tcPr>
          <w:p w14:paraId="4AB23BD2">
            <w:pPr>
              <w:jc w:val="center"/>
            </w:pPr>
            <w:r>
              <w:rPr>
                <w:rFonts w:ascii="宋体" w:hAnsi="宋体" w:eastAsia="宋体"/>
                <w:sz w:val="20"/>
              </w:rPr>
              <w:t>标题</w:t>
            </w:r>
          </w:p>
        </w:tc>
        <w:tc>
          <w:tcPr>
            <w:tcW w:w="2901" w:type="dxa"/>
          </w:tcPr>
          <w:p w14:paraId="2EF23DDB">
            <w:pPr>
              <w:jc w:val="center"/>
            </w:pPr>
            <w:r>
              <w:rPr>
                <w:rFonts w:ascii="宋体" w:hAnsi="宋体" w:eastAsia="宋体"/>
                <w:sz w:val="20"/>
              </w:rPr>
              <w:t>NOT NULL</w:t>
            </w:r>
          </w:p>
        </w:tc>
      </w:tr>
      <w:tr w14:paraId="7DA6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6C693BBA">
            <w:pPr>
              <w:jc w:val="center"/>
            </w:pPr>
            <w:r>
              <w:rPr>
                <w:rFonts w:ascii="宋体" w:hAnsi="宋体" w:eastAsia="宋体"/>
                <w:sz w:val="20"/>
              </w:rPr>
              <w:t>content</w:t>
            </w:r>
          </w:p>
        </w:tc>
        <w:tc>
          <w:tcPr>
            <w:tcW w:w="1494" w:type="dxa"/>
          </w:tcPr>
          <w:p w14:paraId="3B7D7C8F">
            <w:pPr>
              <w:jc w:val="center"/>
            </w:pPr>
            <w:r>
              <w:rPr>
                <w:rFonts w:ascii="宋体" w:hAnsi="宋体" w:eastAsia="宋体"/>
                <w:sz w:val="20"/>
              </w:rPr>
              <w:t>LONGTEXT</w:t>
            </w:r>
          </w:p>
        </w:tc>
        <w:tc>
          <w:tcPr>
            <w:tcW w:w="2425" w:type="dxa"/>
          </w:tcPr>
          <w:p w14:paraId="3C01B746">
            <w:pPr>
              <w:jc w:val="center"/>
            </w:pPr>
            <w:r>
              <w:rPr>
                <w:rFonts w:ascii="宋体" w:hAnsi="宋体" w:eastAsia="宋体"/>
                <w:sz w:val="20"/>
              </w:rPr>
              <w:t>正文内容（富文本）</w:t>
            </w:r>
          </w:p>
        </w:tc>
        <w:tc>
          <w:tcPr>
            <w:tcW w:w="2901" w:type="dxa"/>
          </w:tcPr>
          <w:p w14:paraId="3090BAEB">
            <w:pPr>
              <w:jc w:val="center"/>
            </w:pPr>
            <w:r>
              <w:rPr>
                <w:rFonts w:ascii="宋体" w:hAnsi="宋体" w:eastAsia="宋体"/>
                <w:sz w:val="20"/>
              </w:rPr>
              <w:t>NOT NULL</w:t>
            </w:r>
          </w:p>
        </w:tc>
      </w:tr>
      <w:tr w14:paraId="162B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3477020E">
            <w:pPr>
              <w:jc w:val="center"/>
            </w:pPr>
            <w:r>
              <w:rPr>
                <w:rFonts w:ascii="宋体" w:hAnsi="宋体" w:eastAsia="宋体"/>
                <w:sz w:val="20"/>
              </w:rPr>
              <w:t>scenic_spot_id</w:t>
            </w:r>
          </w:p>
        </w:tc>
        <w:tc>
          <w:tcPr>
            <w:tcW w:w="1494" w:type="dxa"/>
          </w:tcPr>
          <w:p w14:paraId="5AF67768">
            <w:pPr>
              <w:jc w:val="center"/>
            </w:pPr>
            <w:r>
              <w:rPr>
                <w:rFonts w:ascii="宋体" w:hAnsi="宋体" w:eastAsia="宋体"/>
                <w:sz w:val="20"/>
              </w:rPr>
              <w:t>BIGINT</w:t>
            </w:r>
          </w:p>
        </w:tc>
        <w:tc>
          <w:tcPr>
            <w:tcW w:w="2425" w:type="dxa"/>
          </w:tcPr>
          <w:p w14:paraId="0BEE7817">
            <w:pPr>
              <w:jc w:val="center"/>
            </w:pPr>
            <w:r>
              <w:rPr>
                <w:rFonts w:ascii="宋体" w:hAnsi="宋体" w:eastAsia="宋体"/>
                <w:sz w:val="20"/>
              </w:rPr>
              <w:t>关联景区ID</w:t>
            </w:r>
          </w:p>
        </w:tc>
        <w:tc>
          <w:tcPr>
            <w:tcW w:w="2901" w:type="dxa"/>
          </w:tcPr>
          <w:p w14:paraId="4797B815">
            <w:pPr>
              <w:jc w:val="center"/>
            </w:pPr>
            <w:r>
              <w:rPr>
                <w:rFonts w:ascii="宋体" w:hAnsi="宋体" w:eastAsia="宋体"/>
                <w:sz w:val="20"/>
              </w:rPr>
              <w:t>DEFAULT NULL, FOREIGN KEY REFERENCES scenic_spot(id) ON DELETE SET NULL</w:t>
            </w:r>
          </w:p>
        </w:tc>
      </w:tr>
      <w:tr w14:paraId="38CA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6386E34E">
            <w:pPr>
              <w:jc w:val="center"/>
            </w:pPr>
            <w:r>
              <w:rPr>
                <w:rFonts w:ascii="宋体" w:hAnsi="宋体" w:eastAsia="宋体"/>
                <w:sz w:val="20"/>
              </w:rPr>
              <w:t>cover_image</w:t>
            </w:r>
          </w:p>
        </w:tc>
        <w:tc>
          <w:tcPr>
            <w:tcW w:w="1494" w:type="dxa"/>
          </w:tcPr>
          <w:p w14:paraId="680205CB">
            <w:pPr>
              <w:jc w:val="center"/>
            </w:pPr>
            <w:r>
              <w:rPr>
                <w:rFonts w:ascii="宋体" w:hAnsi="宋体" w:eastAsia="宋体"/>
                <w:sz w:val="20"/>
              </w:rPr>
              <w:t>VARCHAR(500)</w:t>
            </w:r>
          </w:p>
        </w:tc>
        <w:tc>
          <w:tcPr>
            <w:tcW w:w="2425" w:type="dxa"/>
          </w:tcPr>
          <w:p w14:paraId="244A29BC">
            <w:pPr>
              <w:jc w:val="center"/>
            </w:pPr>
            <w:r>
              <w:rPr>
                <w:rFonts w:ascii="宋体" w:hAnsi="宋体" w:eastAsia="宋体"/>
                <w:sz w:val="20"/>
              </w:rPr>
              <w:t>封面图</w:t>
            </w:r>
          </w:p>
        </w:tc>
        <w:tc>
          <w:tcPr>
            <w:tcW w:w="2901" w:type="dxa"/>
          </w:tcPr>
          <w:p w14:paraId="75565271">
            <w:pPr>
              <w:jc w:val="center"/>
            </w:pPr>
            <w:r>
              <w:rPr>
                <w:rFonts w:ascii="宋体" w:hAnsi="宋体" w:eastAsia="宋体"/>
                <w:sz w:val="20"/>
              </w:rPr>
              <w:t>DEFAULT NULL</w:t>
            </w:r>
          </w:p>
        </w:tc>
      </w:tr>
      <w:tr w14:paraId="60BF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4C374D2A">
            <w:pPr>
              <w:jc w:val="center"/>
            </w:pPr>
            <w:r>
              <w:rPr>
                <w:rFonts w:ascii="宋体" w:hAnsi="宋体" w:eastAsia="宋体"/>
                <w:sz w:val="20"/>
              </w:rPr>
              <w:t>is_top</w:t>
            </w:r>
          </w:p>
        </w:tc>
        <w:tc>
          <w:tcPr>
            <w:tcW w:w="1494" w:type="dxa"/>
          </w:tcPr>
          <w:p w14:paraId="2E3939B7">
            <w:pPr>
              <w:jc w:val="center"/>
            </w:pPr>
            <w:r>
              <w:rPr>
                <w:rFonts w:ascii="宋体" w:hAnsi="宋体" w:eastAsia="宋体"/>
                <w:sz w:val="20"/>
              </w:rPr>
              <w:t>TINYINT</w:t>
            </w:r>
          </w:p>
        </w:tc>
        <w:tc>
          <w:tcPr>
            <w:tcW w:w="2425" w:type="dxa"/>
          </w:tcPr>
          <w:p w14:paraId="68DB7F55">
            <w:pPr>
              <w:jc w:val="center"/>
            </w:pPr>
            <w:r>
              <w:rPr>
                <w:rFonts w:ascii="宋体" w:hAnsi="宋体" w:eastAsia="宋体"/>
                <w:sz w:val="20"/>
              </w:rPr>
              <w:t>是否置顶: 1=是, 0=否</w:t>
            </w:r>
          </w:p>
        </w:tc>
        <w:tc>
          <w:tcPr>
            <w:tcW w:w="2901" w:type="dxa"/>
          </w:tcPr>
          <w:p w14:paraId="33C8B4FB">
            <w:pPr>
              <w:jc w:val="center"/>
            </w:pPr>
            <w:r>
              <w:rPr>
                <w:rFonts w:ascii="宋体" w:hAnsi="宋体" w:eastAsia="宋体"/>
                <w:sz w:val="20"/>
              </w:rPr>
              <w:t>NOT NULL, DEFAULT 0</w:t>
            </w:r>
          </w:p>
        </w:tc>
      </w:tr>
      <w:tr w14:paraId="1F80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4A2469DF">
            <w:pPr>
              <w:jc w:val="center"/>
            </w:pPr>
            <w:r>
              <w:rPr>
                <w:rFonts w:ascii="宋体" w:hAnsi="宋体" w:eastAsia="宋体"/>
                <w:sz w:val="20"/>
              </w:rPr>
              <w:t>is_published</w:t>
            </w:r>
          </w:p>
        </w:tc>
        <w:tc>
          <w:tcPr>
            <w:tcW w:w="1494" w:type="dxa"/>
          </w:tcPr>
          <w:p w14:paraId="5D911BD7">
            <w:pPr>
              <w:jc w:val="center"/>
            </w:pPr>
            <w:r>
              <w:rPr>
                <w:rFonts w:ascii="宋体" w:hAnsi="宋体" w:eastAsia="宋体"/>
                <w:sz w:val="20"/>
              </w:rPr>
              <w:t>TINYINT</w:t>
            </w:r>
          </w:p>
        </w:tc>
        <w:tc>
          <w:tcPr>
            <w:tcW w:w="2425" w:type="dxa"/>
          </w:tcPr>
          <w:p w14:paraId="79850D45">
            <w:pPr>
              <w:jc w:val="center"/>
            </w:pPr>
            <w:r>
              <w:rPr>
                <w:rFonts w:ascii="宋体" w:hAnsi="宋体" w:eastAsia="宋体"/>
                <w:sz w:val="20"/>
              </w:rPr>
              <w:t>是否已发布: 1=是, 0=草稿</w:t>
            </w:r>
          </w:p>
        </w:tc>
        <w:tc>
          <w:tcPr>
            <w:tcW w:w="2901" w:type="dxa"/>
          </w:tcPr>
          <w:p w14:paraId="057AAAA7">
            <w:pPr>
              <w:jc w:val="center"/>
            </w:pPr>
            <w:r>
              <w:rPr>
                <w:rFonts w:ascii="宋体" w:hAnsi="宋体" w:eastAsia="宋体"/>
                <w:sz w:val="20"/>
              </w:rPr>
              <w:t>NOT NULL, DEFAULT 0</w:t>
            </w:r>
          </w:p>
        </w:tc>
      </w:tr>
      <w:tr w14:paraId="47E2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71B59AC3">
            <w:pPr>
              <w:jc w:val="center"/>
            </w:pPr>
            <w:r>
              <w:rPr>
                <w:rFonts w:ascii="宋体" w:hAnsi="宋体" w:eastAsia="宋体"/>
                <w:sz w:val="20"/>
              </w:rPr>
              <w:t>published_at</w:t>
            </w:r>
          </w:p>
        </w:tc>
        <w:tc>
          <w:tcPr>
            <w:tcW w:w="1494" w:type="dxa"/>
          </w:tcPr>
          <w:p w14:paraId="31A3932A">
            <w:pPr>
              <w:jc w:val="center"/>
            </w:pPr>
            <w:r>
              <w:rPr>
                <w:rFonts w:ascii="宋体" w:hAnsi="宋体" w:eastAsia="宋体"/>
                <w:sz w:val="20"/>
              </w:rPr>
              <w:t>DATETIME</w:t>
            </w:r>
          </w:p>
        </w:tc>
        <w:tc>
          <w:tcPr>
            <w:tcW w:w="2425" w:type="dxa"/>
          </w:tcPr>
          <w:p w14:paraId="2326EFA2">
            <w:pPr>
              <w:jc w:val="center"/>
            </w:pPr>
            <w:r>
              <w:rPr>
                <w:rFonts w:ascii="宋体" w:hAnsi="宋体" w:eastAsia="宋体"/>
                <w:sz w:val="20"/>
              </w:rPr>
              <w:t>发布时间</w:t>
            </w:r>
          </w:p>
        </w:tc>
        <w:tc>
          <w:tcPr>
            <w:tcW w:w="2901" w:type="dxa"/>
          </w:tcPr>
          <w:p w14:paraId="336CD1A3">
            <w:pPr>
              <w:jc w:val="center"/>
            </w:pPr>
            <w:r>
              <w:rPr>
                <w:rFonts w:ascii="宋体" w:hAnsi="宋体" w:eastAsia="宋体"/>
                <w:sz w:val="20"/>
              </w:rPr>
              <w:t>DEFAULT NULL</w:t>
            </w:r>
          </w:p>
        </w:tc>
      </w:tr>
      <w:tr w14:paraId="14A5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4EDA1D6A">
            <w:pPr>
              <w:jc w:val="center"/>
            </w:pPr>
            <w:r>
              <w:rPr>
                <w:rFonts w:ascii="宋体" w:hAnsi="宋体" w:eastAsia="宋体"/>
                <w:sz w:val="20"/>
              </w:rPr>
              <w:t>created_by</w:t>
            </w:r>
          </w:p>
        </w:tc>
        <w:tc>
          <w:tcPr>
            <w:tcW w:w="1494" w:type="dxa"/>
          </w:tcPr>
          <w:p w14:paraId="610FFC8D">
            <w:pPr>
              <w:jc w:val="center"/>
            </w:pPr>
            <w:r>
              <w:rPr>
                <w:rFonts w:ascii="宋体" w:hAnsi="宋体" w:eastAsia="宋体"/>
                <w:sz w:val="20"/>
              </w:rPr>
              <w:t>BIGINT</w:t>
            </w:r>
          </w:p>
        </w:tc>
        <w:tc>
          <w:tcPr>
            <w:tcW w:w="2425" w:type="dxa"/>
          </w:tcPr>
          <w:p w14:paraId="488B5FE6">
            <w:pPr>
              <w:jc w:val="center"/>
            </w:pPr>
            <w:r>
              <w:rPr>
                <w:rFonts w:ascii="宋体" w:hAnsi="宋体" w:eastAsia="宋体"/>
                <w:sz w:val="20"/>
              </w:rPr>
              <w:t>发布人（管理员ID）</w:t>
            </w:r>
          </w:p>
        </w:tc>
        <w:tc>
          <w:tcPr>
            <w:tcW w:w="2901" w:type="dxa"/>
          </w:tcPr>
          <w:p w14:paraId="46CEA673">
            <w:pPr>
              <w:jc w:val="center"/>
            </w:pPr>
            <w:r>
              <w:rPr>
                <w:rFonts w:ascii="宋体" w:hAnsi="宋体" w:eastAsia="宋体"/>
                <w:sz w:val="20"/>
              </w:rPr>
              <w:t>DEFAULT NULL, FOREIGN KEY REFERENCES sys_user(id) ON DELETE SET NULL</w:t>
            </w:r>
          </w:p>
        </w:tc>
      </w:tr>
      <w:tr w14:paraId="4F55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75791880">
            <w:pPr>
              <w:jc w:val="center"/>
            </w:pPr>
            <w:r>
              <w:rPr>
                <w:rFonts w:ascii="宋体" w:hAnsi="宋体" w:eastAsia="宋体"/>
                <w:sz w:val="20"/>
              </w:rPr>
              <w:t>created_at</w:t>
            </w:r>
          </w:p>
        </w:tc>
        <w:tc>
          <w:tcPr>
            <w:tcW w:w="1494" w:type="dxa"/>
          </w:tcPr>
          <w:p w14:paraId="114EC05B">
            <w:pPr>
              <w:jc w:val="center"/>
            </w:pPr>
            <w:r>
              <w:rPr>
                <w:rFonts w:ascii="宋体" w:hAnsi="宋体" w:eastAsia="宋体"/>
                <w:sz w:val="20"/>
              </w:rPr>
              <w:t>DATETIME</w:t>
            </w:r>
          </w:p>
        </w:tc>
        <w:tc>
          <w:tcPr>
            <w:tcW w:w="2425" w:type="dxa"/>
          </w:tcPr>
          <w:p w14:paraId="7B44A98C">
            <w:pPr>
              <w:jc w:val="center"/>
            </w:pPr>
            <w:r>
              <w:rPr>
                <w:rFonts w:ascii="宋体" w:hAnsi="宋体" w:eastAsia="宋体"/>
                <w:sz w:val="20"/>
              </w:rPr>
              <w:t>创建时间</w:t>
            </w:r>
          </w:p>
        </w:tc>
        <w:tc>
          <w:tcPr>
            <w:tcW w:w="2901" w:type="dxa"/>
          </w:tcPr>
          <w:p w14:paraId="46350A78">
            <w:pPr>
              <w:jc w:val="center"/>
            </w:pPr>
            <w:r>
              <w:rPr>
                <w:rFonts w:ascii="宋体" w:hAnsi="宋体" w:eastAsia="宋体"/>
                <w:sz w:val="20"/>
              </w:rPr>
              <w:t>NOT NULL, DEFAULT CURRENT_TIMESTAMP</w:t>
            </w:r>
          </w:p>
        </w:tc>
      </w:tr>
      <w:tr w14:paraId="2D5E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Pr>
          <w:p w14:paraId="1D37DBE1">
            <w:pPr>
              <w:jc w:val="center"/>
            </w:pPr>
            <w:r>
              <w:rPr>
                <w:rFonts w:ascii="宋体" w:hAnsi="宋体" w:eastAsia="宋体"/>
                <w:sz w:val="20"/>
              </w:rPr>
              <w:t>updated_at</w:t>
            </w:r>
          </w:p>
        </w:tc>
        <w:tc>
          <w:tcPr>
            <w:tcW w:w="1494" w:type="dxa"/>
          </w:tcPr>
          <w:p w14:paraId="74598B0F">
            <w:pPr>
              <w:jc w:val="center"/>
            </w:pPr>
            <w:r>
              <w:rPr>
                <w:rFonts w:ascii="宋体" w:hAnsi="宋体" w:eastAsia="宋体"/>
                <w:sz w:val="20"/>
              </w:rPr>
              <w:t>DATETIME</w:t>
            </w:r>
          </w:p>
        </w:tc>
        <w:tc>
          <w:tcPr>
            <w:tcW w:w="2425" w:type="dxa"/>
          </w:tcPr>
          <w:p w14:paraId="2D2B74C9">
            <w:pPr>
              <w:jc w:val="center"/>
            </w:pPr>
            <w:r>
              <w:rPr>
                <w:rFonts w:ascii="宋体" w:hAnsi="宋体" w:eastAsia="宋体"/>
                <w:sz w:val="20"/>
              </w:rPr>
              <w:t>更新时间</w:t>
            </w:r>
          </w:p>
        </w:tc>
        <w:tc>
          <w:tcPr>
            <w:tcW w:w="2901" w:type="dxa"/>
          </w:tcPr>
          <w:p w14:paraId="1F716949">
            <w:pPr>
              <w:jc w:val="center"/>
            </w:pPr>
            <w:r>
              <w:rPr>
                <w:rFonts w:ascii="宋体" w:hAnsi="宋体" w:eastAsia="宋体"/>
                <w:sz w:val="20"/>
              </w:rPr>
              <w:t>NOT NULL, DEFAULT CURRENT_TIMESTAMP, ON UPDATE CURRENT_TIMESTAMP</w:t>
            </w:r>
          </w:p>
        </w:tc>
      </w:tr>
    </w:tbl>
    <w:p w14:paraId="4C1022C2">
      <w:r>
        <w:rPr>
          <w:rFonts w:ascii="宋体" w:hAnsi="宋体" w:eastAsia="宋体"/>
          <w:b/>
          <w:sz w:val="24"/>
        </w:rPr>
        <w:t>表4-14 comment（评论表（多态关联：景区/特产/酒店/攻略））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6"/>
        <w:gridCol w:w="2020"/>
        <w:gridCol w:w="2229"/>
        <w:gridCol w:w="3293"/>
      </w:tblGrid>
      <w:tr w14:paraId="2645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shd w:val="clear" w:color="auto" w:fill="D9E2F3"/>
          </w:tcPr>
          <w:p w14:paraId="28C838FF">
            <w:pPr>
              <w:jc w:val="center"/>
            </w:pPr>
            <w:r>
              <w:rPr>
                <w:rFonts w:ascii="宋体" w:hAnsi="宋体" w:eastAsia="宋体"/>
                <w:b/>
                <w:sz w:val="20"/>
              </w:rPr>
              <w:t>字段名</w:t>
            </w:r>
          </w:p>
        </w:tc>
        <w:tc>
          <w:tcPr>
            <w:tcW w:w="2020" w:type="dxa"/>
            <w:shd w:val="clear" w:color="auto" w:fill="D9E2F3"/>
          </w:tcPr>
          <w:p w14:paraId="0AB563EC">
            <w:pPr>
              <w:jc w:val="center"/>
            </w:pPr>
            <w:r>
              <w:rPr>
                <w:rFonts w:ascii="宋体" w:hAnsi="宋体" w:eastAsia="宋体"/>
                <w:b/>
                <w:sz w:val="20"/>
              </w:rPr>
              <w:t>数据类型</w:t>
            </w:r>
          </w:p>
        </w:tc>
        <w:tc>
          <w:tcPr>
            <w:tcW w:w="2229" w:type="dxa"/>
            <w:shd w:val="clear" w:color="auto" w:fill="D9E2F3"/>
          </w:tcPr>
          <w:p w14:paraId="22EACE7A">
            <w:pPr>
              <w:jc w:val="center"/>
            </w:pPr>
            <w:r>
              <w:rPr>
                <w:rFonts w:ascii="宋体" w:hAnsi="宋体" w:eastAsia="宋体"/>
                <w:b/>
                <w:sz w:val="20"/>
              </w:rPr>
              <w:t>说明</w:t>
            </w:r>
          </w:p>
        </w:tc>
        <w:tc>
          <w:tcPr>
            <w:tcW w:w="3293" w:type="dxa"/>
            <w:shd w:val="clear" w:color="auto" w:fill="D9E2F3"/>
          </w:tcPr>
          <w:p w14:paraId="0639CE53">
            <w:pPr>
              <w:jc w:val="center"/>
            </w:pPr>
            <w:r>
              <w:rPr>
                <w:rFonts w:ascii="宋体" w:hAnsi="宋体" w:eastAsia="宋体"/>
                <w:b/>
                <w:sz w:val="20"/>
              </w:rPr>
              <w:t>完整性约束</w:t>
            </w:r>
          </w:p>
        </w:tc>
      </w:tr>
      <w:tr w14:paraId="3761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3D514CC2">
            <w:pPr>
              <w:jc w:val="center"/>
            </w:pPr>
            <w:r>
              <w:rPr>
                <w:rFonts w:ascii="宋体" w:hAnsi="宋体" w:eastAsia="宋体"/>
                <w:sz w:val="20"/>
              </w:rPr>
              <w:t>id</w:t>
            </w:r>
          </w:p>
        </w:tc>
        <w:tc>
          <w:tcPr>
            <w:tcW w:w="2020" w:type="dxa"/>
          </w:tcPr>
          <w:p w14:paraId="1A239D66">
            <w:pPr>
              <w:jc w:val="center"/>
            </w:pPr>
            <w:r>
              <w:rPr>
                <w:rFonts w:ascii="宋体" w:hAnsi="宋体" w:eastAsia="宋体"/>
                <w:sz w:val="20"/>
              </w:rPr>
              <w:t>BIGINT</w:t>
            </w:r>
          </w:p>
        </w:tc>
        <w:tc>
          <w:tcPr>
            <w:tcW w:w="2229" w:type="dxa"/>
          </w:tcPr>
          <w:p w14:paraId="507FFE84">
            <w:pPr>
              <w:jc w:val="center"/>
            </w:pPr>
            <w:r>
              <w:rPr>
                <w:rFonts w:ascii="宋体" w:hAnsi="宋体" w:eastAsia="宋体"/>
                <w:sz w:val="20"/>
              </w:rPr>
              <w:t>评论ID</w:t>
            </w:r>
          </w:p>
        </w:tc>
        <w:tc>
          <w:tcPr>
            <w:tcW w:w="3293" w:type="dxa"/>
          </w:tcPr>
          <w:p w14:paraId="3A1E8FAA">
            <w:pPr>
              <w:jc w:val="center"/>
            </w:pPr>
            <w:r>
              <w:rPr>
                <w:rFonts w:ascii="宋体" w:hAnsi="宋体" w:eastAsia="宋体"/>
                <w:sz w:val="20"/>
              </w:rPr>
              <w:t>PRIMARY KEY, AUTO_INCREMENT</w:t>
            </w:r>
          </w:p>
        </w:tc>
      </w:tr>
      <w:tr w14:paraId="61B8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7881A902">
            <w:pPr>
              <w:jc w:val="center"/>
            </w:pPr>
            <w:r>
              <w:rPr>
                <w:rFonts w:ascii="宋体" w:hAnsi="宋体" w:eastAsia="宋体"/>
                <w:sz w:val="20"/>
              </w:rPr>
              <w:t>user_id</w:t>
            </w:r>
          </w:p>
        </w:tc>
        <w:tc>
          <w:tcPr>
            <w:tcW w:w="2020" w:type="dxa"/>
          </w:tcPr>
          <w:p w14:paraId="30BF64BE">
            <w:pPr>
              <w:jc w:val="center"/>
            </w:pPr>
            <w:r>
              <w:rPr>
                <w:rFonts w:ascii="宋体" w:hAnsi="宋体" w:eastAsia="宋体"/>
                <w:sz w:val="20"/>
              </w:rPr>
              <w:t>BIGINT</w:t>
            </w:r>
          </w:p>
        </w:tc>
        <w:tc>
          <w:tcPr>
            <w:tcW w:w="2229" w:type="dxa"/>
          </w:tcPr>
          <w:p w14:paraId="00D23BE2">
            <w:pPr>
              <w:jc w:val="center"/>
            </w:pPr>
            <w:r>
              <w:rPr>
                <w:rFonts w:ascii="宋体" w:hAnsi="宋体" w:eastAsia="宋体"/>
                <w:sz w:val="20"/>
              </w:rPr>
              <w:t>评论用户ID</w:t>
            </w:r>
          </w:p>
        </w:tc>
        <w:tc>
          <w:tcPr>
            <w:tcW w:w="3293" w:type="dxa"/>
          </w:tcPr>
          <w:p w14:paraId="21076A72">
            <w:pPr>
              <w:jc w:val="center"/>
            </w:pPr>
            <w:r>
              <w:rPr>
                <w:rFonts w:ascii="宋体" w:hAnsi="宋体" w:eastAsia="宋体"/>
                <w:sz w:val="20"/>
              </w:rPr>
              <w:t>NOT NULL, FOREIGN KEY REFERENCES sys_user(id) ON DELETE CASCADE</w:t>
            </w:r>
          </w:p>
        </w:tc>
      </w:tr>
      <w:tr w14:paraId="037A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041418A8">
            <w:pPr>
              <w:jc w:val="center"/>
            </w:pPr>
            <w:r>
              <w:rPr>
                <w:rFonts w:ascii="宋体" w:hAnsi="宋体" w:eastAsia="宋体"/>
                <w:sz w:val="20"/>
              </w:rPr>
              <w:t>target_type</w:t>
            </w:r>
          </w:p>
        </w:tc>
        <w:tc>
          <w:tcPr>
            <w:tcW w:w="2020" w:type="dxa"/>
          </w:tcPr>
          <w:p w14:paraId="5D22A0CB">
            <w:pPr>
              <w:jc w:val="center"/>
            </w:pPr>
            <w:r>
              <w:rPr>
                <w:rFonts w:ascii="宋体" w:hAnsi="宋体" w:eastAsia="宋体"/>
                <w:sz w:val="20"/>
              </w:rPr>
              <w:t>ENUM('SCENIC','SPECIALTY','HOTEL','GUIDE')</w:t>
            </w:r>
          </w:p>
        </w:tc>
        <w:tc>
          <w:tcPr>
            <w:tcW w:w="2229" w:type="dxa"/>
          </w:tcPr>
          <w:p w14:paraId="326CA748">
            <w:pPr>
              <w:jc w:val="center"/>
            </w:pPr>
            <w:r>
              <w:rPr>
                <w:rFonts w:ascii="宋体" w:hAnsi="宋体" w:eastAsia="宋体"/>
                <w:sz w:val="20"/>
              </w:rPr>
              <w:t>评论目标类型</w:t>
            </w:r>
          </w:p>
        </w:tc>
        <w:tc>
          <w:tcPr>
            <w:tcW w:w="3293" w:type="dxa"/>
          </w:tcPr>
          <w:p w14:paraId="589520D5">
            <w:pPr>
              <w:jc w:val="center"/>
            </w:pPr>
            <w:r>
              <w:rPr>
                <w:rFonts w:ascii="宋体" w:hAnsi="宋体" w:eastAsia="宋体"/>
                <w:sz w:val="20"/>
              </w:rPr>
              <w:t>NOT NULL</w:t>
            </w:r>
          </w:p>
        </w:tc>
      </w:tr>
      <w:tr w14:paraId="6628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414EF96B">
            <w:pPr>
              <w:jc w:val="center"/>
            </w:pPr>
            <w:r>
              <w:rPr>
                <w:rFonts w:ascii="宋体" w:hAnsi="宋体" w:eastAsia="宋体"/>
                <w:sz w:val="20"/>
              </w:rPr>
              <w:t>target_id</w:t>
            </w:r>
          </w:p>
        </w:tc>
        <w:tc>
          <w:tcPr>
            <w:tcW w:w="2020" w:type="dxa"/>
          </w:tcPr>
          <w:p w14:paraId="061665C0">
            <w:pPr>
              <w:jc w:val="center"/>
            </w:pPr>
            <w:r>
              <w:rPr>
                <w:rFonts w:ascii="宋体" w:hAnsi="宋体" w:eastAsia="宋体"/>
                <w:sz w:val="20"/>
              </w:rPr>
              <w:t>BIGINT</w:t>
            </w:r>
          </w:p>
        </w:tc>
        <w:tc>
          <w:tcPr>
            <w:tcW w:w="2229" w:type="dxa"/>
          </w:tcPr>
          <w:p w14:paraId="7667B0C0">
            <w:pPr>
              <w:jc w:val="center"/>
            </w:pPr>
            <w:r>
              <w:rPr>
                <w:rFonts w:ascii="宋体" w:hAnsi="宋体" w:eastAsia="宋体"/>
                <w:sz w:val="20"/>
              </w:rPr>
              <w:t>评论目标ID</w:t>
            </w:r>
          </w:p>
        </w:tc>
        <w:tc>
          <w:tcPr>
            <w:tcW w:w="3293" w:type="dxa"/>
          </w:tcPr>
          <w:p w14:paraId="7F5ACEF9">
            <w:pPr>
              <w:jc w:val="center"/>
            </w:pPr>
            <w:r>
              <w:rPr>
                <w:rFonts w:ascii="宋体" w:hAnsi="宋体" w:eastAsia="宋体"/>
                <w:sz w:val="20"/>
              </w:rPr>
              <w:t>NOT NULL</w:t>
            </w:r>
          </w:p>
        </w:tc>
      </w:tr>
      <w:tr w14:paraId="6195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69FECACD">
            <w:pPr>
              <w:jc w:val="center"/>
            </w:pPr>
            <w:r>
              <w:rPr>
                <w:rFonts w:ascii="宋体" w:hAnsi="宋体" w:eastAsia="宋体"/>
                <w:sz w:val="20"/>
              </w:rPr>
              <w:t>content</w:t>
            </w:r>
          </w:p>
        </w:tc>
        <w:tc>
          <w:tcPr>
            <w:tcW w:w="2020" w:type="dxa"/>
          </w:tcPr>
          <w:p w14:paraId="1807D6C0">
            <w:pPr>
              <w:jc w:val="center"/>
            </w:pPr>
            <w:r>
              <w:rPr>
                <w:rFonts w:ascii="宋体" w:hAnsi="宋体" w:eastAsia="宋体"/>
                <w:sz w:val="20"/>
              </w:rPr>
              <w:t>TEXT</w:t>
            </w:r>
          </w:p>
        </w:tc>
        <w:tc>
          <w:tcPr>
            <w:tcW w:w="2229" w:type="dxa"/>
          </w:tcPr>
          <w:p w14:paraId="0EED0144">
            <w:pPr>
              <w:jc w:val="center"/>
            </w:pPr>
            <w:r>
              <w:rPr>
                <w:rFonts w:ascii="宋体" w:hAnsi="宋体" w:eastAsia="宋体"/>
                <w:sz w:val="20"/>
              </w:rPr>
              <w:t>评论内容</w:t>
            </w:r>
          </w:p>
        </w:tc>
        <w:tc>
          <w:tcPr>
            <w:tcW w:w="3293" w:type="dxa"/>
          </w:tcPr>
          <w:p w14:paraId="600B3EDF">
            <w:pPr>
              <w:jc w:val="center"/>
            </w:pPr>
            <w:r>
              <w:rPr>
                <w:rFonts w:ascii="宋体" w:hAnsi="宋体" w:eastAsia="宋体"/>
                <w:sz w:val="20"/>
              </w:rPr>
              <w:t>NOT NULL</w:t>
            </w:r>
          </w:p>
        </w:tc>
      </w:tr>
      <w:tr w14:paraId="527C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2DCE2A9F">
            <w:pPr>
              <w:jc w:val="center"/>
            </w:pPr>
            <w:r>
              <w:rPr>
                <w:rFonts w:ascii="宋体" w:hAnsi="宋体" w:eastAsia="宋体"/>
                <w:sz w:val="20"/>
              </w:rPr>
              <w:t>rating</w:t>
            </w:r>
          </w:p>
        </w:tc>
        <w:tc>
          <w:tcPr>
            <w:tcW w:w="2020" w:type="dxa"/>
          </w:tcPr>
          <w:p w14:paraId="1D50DE42">
            <w:pPr>
              <w:jc w:val="center"/>
            </w:pPr>
            <w:r>
              <w:rPr>
                <w:rFonts w:ascii="宋体" w:hAnsi="宋体" w:eastAsia="宋体"/>
                <w:sz w:val="20"/>
              </w:rPr>
              <w:t>TINYINT</w:t>
            </w:r>
          </w:p>
        </w:tc>
        <w:tc>
          <w:tcPr>
            <w:tcW w:w="2229" w:type="dxa"/>
          </w:tcPr>
          <w:p w14:paraId="53DB8D67">
            <w:pPr>
              <w:jc w:val="center"/>
            </w:pPr>
            <w:r>
              <w:rPr>
                <w:rFonts w:ascii="宋体" w:hAnsi="宋体" w:eastAsia="宋体"/>
                <w:sz w:val="20"/>
              </w:rPr>
              <w:t>评分(1-5)</w:t>
            </w:r>
          </w:p>
        </w:tc>
        <w:tc>
          <w:tcPr>
            <w:tcW w:w="3293" w:type="dxa"/>
          </w:tcPr>
          <w:p w14:paraId="3E947BAC">
            <w:pPr>
              <w:jc w:val="center"/>
            </w:pPr>
            <w:r>
              <w:rPr>
                <w:rFonts w:ascii="宋体" w:hAnsi="宋体" w:eastAsia="宋体"/>
                <w:sz w:val="20"/>
              </w:rPr>
              <w:t>DEFAULT NULL</w:t>
            </w:r>
          </w:p>
        </w:tc>
      </w:tr>
      <w:tr w14:paraId="2129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6BA68D01">
            <w:pPr>
              <w:jc w:val="center"/>
            </w:pPr>
            <w:r>
              <w:rPr>
                <w:rFonts w:ascii="宋体" w:hAnsi="宋体" w:eastAsia="宋体"/>
                <w:sz w:val="20"/>
              </w:rPr>
              <w:t>images</w:t>
            </w:r>
          </w:p>
        </w:tc>
        <w:tc>
          <w:tcPr>
            <w:tcW w:w="2020" w:type="dxa"/>
          </w:tcPr>
          <w:p w14:paraId="2B59F9B0">
            <w:pPr>
              <w:jc w:val="center"/>
            </w:pPr>
            <w:r>
              <w:rPr>
                <w:rFonts w:ascii="宋体" w:hAnsi="宋体" w:eastAsia="宋体"/>
                <w:sz w:val="20"/>
              </w:rPr>
              <w:t>JSON</w:t>
            </w:r>
          </w:p>
        </w:tc>
        <w:tc>
          <w:tcPr>
            <w:tcW w:w="2229" w:type="dxa"/>
          </w:tcPr>
          <w:p w14:paraId="795BF42E">
            <w:pPr>
              <w:jc w:val="center"/>
            </w:pPr>
            <w:r>
              <w:rPr>
                <w:rFonts w:ascii="宋体" w:hAnsi="宋体" w:eastAsia="宋体"/>
                <w:sz w:val="20"/>
              </w:rPr>
              <w:t>评论图片JSON</w:t>
            </w:r>
          </w:p>
        </w:tc>
        <w:tc>
          <w:tcPr>
            <w:tcW w:w="3293" w:type="dxa"/>
          </w:tcPr>
          <w:p w14:paraId="58055A37">
            <w:pPr>
              <w:jc w:val="center"/>
            </w:pPr>
            <w:r>
              <w:rPr>
                <w:rFonts w:ascii="宋体" w:hAnsi="宋体" w:eastAsia="宋体"/>
                <w:sz w:val="20"/>
              </w:rPr>
              <w:t>DEFAULT NULL</w:t>
            </w:r>
          </w:p>
        </w:tc>
      </w:tr>
      <w:tr w14:paraId="1BF6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5DB949BA">
            <w:pPr>
              <w:jc w:val="center"/>
            </w:pPr>
            <w:r>
              <w:rPr>
                <w:rFonts w:ascii="宋体" w:hAnsi="宋体" w:eastAsia="宋体"/>
                <w:sz w:val="20"/>
              </w:rPr>
              <w:t>parent_id</w:t>
            </w:r>
          </w:p>
        </w:tc>
        <w:tc>
          <w:tcPr>
            <w:tcW w:w="2020" w:type="dxa"/>
          </w:tcPr>
          <w:p w14:paraId="2923B5E2">
            <w:pPr>
              <w:jc w:val="center"/>
            </w:pPr>
            <w:r>
              <w:rPr>
                <w:rFonts w:ascii="宋体" w:hAnsi="宋体" w:eastAsia="宋体"/>
                <w:sz w:val="20"/>
              </w:rPr>
              <w:t>BIGINT</w:t>
            </w:r>
          </w:p>
        </w:tc>
        <w:tc>
          <w:tcPr>
            <w:tcW w:w="2229" w:type="dxa"/>
          </w:tcPr>
          <w:p w14:paraId="2EBE4C66">
            <w:pPr>
              <w:jc w:val="center"/>
            </w:pPr>
            <w:r>
              <w:rPr>
                <w:rFonts w:ascii="宋体" w:hAnsi="宋体" w:eastAsia="宋体"/>
                <w:sz w:val="20"/>
              </w:rPr>
              <w:t>父评论ID（支持楼中楼回复）</w:t>
            </w:r>
          </w:p>
        </w:tc>
        <w:tc>
          <w:tcPr>
            <w:tcW w:w="3293" w:type="dxa"/>
          </w:tcPr>
          <w:p w14:paraId="1268DF60">
            <w:pPr>
              <w:jc w:val="center"/>
            </w:pPr>
            <w:r>
              <w:rPr>
                <w:rFonts w:ascii="宋体" w:hAnsi="宋体" w:eastAsia="宋体"/>
                <w:sz w:val="20"/>
              </w:rPr>
              <w:t>DEFAULT NULL, FOREIGN KEY REFERENCES comment(id) ON DELETE CASCADE</w:t>
            </w:r>
          </w:p>
        </w:tc>
      </w:tr>
      <w:tr w14:paraId="4BF4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390E3029">
            <w:pPr>
              <w:jc w:val="center"/>
            </w:pPr>
            <w:r>
              <w:rPr>
                <w:rFonts w:ascii="宋体" w:hAnsi="宋体" w:eastAsia="宋体"/>
                <w:sz w:val="20"/>
              </w:rPr>
              <w:t>like_count</w:t>
            </w:r>
          </w:p>
        </w:tc>
        <w:tc>
          <w:tcPr>
            <w:tcW w:w="2020" w:type="dxa"/>
          </w:tcPr>
          <w:p w14:paraId="4C6EDE35">
            <w:pPr>
              <w:jc w:val="center"/>
            </w:pPr>
            <w:r>
              <w:rPr>
                <w:rFonts w:ascii="宋体" w:hAnsi="宋体" w:eastAsia="宋体"/>
                <w:sz w:val="20"/>
              </w:rPr>
              <w:t>INT</w:t>
            </w:r>
          </w:p>
        </w:tc>
        <w:tc>
          <w:tcPr>
            <w:tcW w:w="2229" w:type="dxa"/>
          </w:tcPr>
          <w:p w14:paraId="1A27AECE">
            <w:pPr>
              <w:jc w:val="center"/>
            </w:pPr>
            <w:r>
              <w:rPr>
                <w:rFonts w:ascii="宋体" w:hAnsi="宋体" w:eastAsia="宋体"/>
                <w:sz w:val="20"/>
              </w:rPr>
              <w:t>点赞数</w:t>
            </w:r>
          </w:p>
        </w:tc>
        <w:tc>
          <w:tcPr>
            <w:tcW w:w="3293" w:type="dxa"/>
          </w:tcPr>
          <w:p w14:paraId="2F72443F">
            <w:pPr>
              <w:jc w:val="center"/>
            </w:pPr>
            <w:r>
              <w:rPr>
                <w:rFonts w:ascii="宋体" w:hAnsi="宋体" w:eastAsia="宋体"/>
                <w:sz w:val="20"/>
              </w:rPr>
              <w:t>NOT NULL, DEFAULT 0</w:t>
            </w:r>
          </w:p>
        </w:tc>
      </w:tr>
      <w:tr w14:paraId="031D6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5C842E2C">
            <w:pPr>
              <w:jc w:val="center"/>
            </w:pPr>
            <w:r>
              <w:rPr>
                <w:rFonts w:ascii="宋体" w:hAnsi="宋体" w:eastAsia="宋体"/>
                <w:sz w:val="20"/>
              </w:rPr>
              <w:t>status</w:t>
            </w:r>
          </w:p>
        </w:tc>
        <w:tc>
          <w:tcPr>
            <w:tcW w:w="2020" w:type="dxa"/>
          </w:tcPr>
          <w:p w14:paraId="3D10E567">
            <w:pPr>
              <w:jc w:val="center"/>
            </w:pPr>
            <w:r>
              <w:rPr>
                <w:rFonts w:ascii="宋体" w:hAnsi="宋体" w:eastAsia="宋体"/>
                <w:sz w:val="20"/>
              </w:rPr>
              <w:t>TINYINT</w:t>
            </w:r>
          </w:p>
        </w:tc>
        <w:tc>
          <w:tcPr>
            <w:tcW w:w="2229" w:type="dxa"/>
          </w:tcPr>
          <w:p w14:paraId="52CAEF0A">
            <w:pPr>
              <w:jc w:val="center"/>
            </w:pPr>
            <w:r>
              <w:rPr>
                <w:rFonts w:ascii="宋体" w:hAnsi="宋体" w:eastAsia="宋体"/>
                <w:sz w:val="20"/>
              </w:rPr>
              <w:t>状态: 1=显示, 0=隐藏</w:t>
            </w:r>
          </w:p>
        </w:tc>
        <w:tc>
          <w:tcPr>
            <w:tcW w:w="3293" w:type="dxa"/>
          </w:tcPr>
          <w:p w14:paraId="74C9AF94">
            <w:pPr>
              <w:jc w:val="center"/>
            </w:pPr>
            <w:r>
              <w:rPr>
                <w:rFonts w:ascii="宋体" w:hAnsi="宋体" w:eastAsia="宋体"/>
                <w:sz w:val="20"/>
              </w:rPr>
              <w:t>NOT NULL, DEFAULT 1</w:t>
            </w:r>
          </w:p>
        </w:tc>
      </w:tr>
      <w:tr w14:paraId="2076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44A7EAA9">
            <w:pPr>
              <w:jc w:val="center"/>
            </w:pPr>
            <w:r>
              <w:rPr>
                <w:rFonts w:ascii="宋体" w:hAnsi="宋体" w:eastAsia="宋体"/>
                <w:sz w:val="20"/>
              </w:rPr>
              <w:t>created_at</w:t>
            </w:r>
          </w:p>
        </w:tc>
        <w:tc>
          <w:tcPr>
            <w:tcW w:w="2020" w:type="dxa"/>
          </w:tcPr>
          <w:p w14:paraId="289F9646">
            <w:pPr>
              <w:jc w:val="center"/>
            </w:pPr>
            <w:r>
              <w:rPr>
                <w:rFonts w:ascii="宋体" w:hAnsi="宋体" w:eastAsia="宋体"/>
                <w:sz w:val="20"/>
              </w:rPr>
              <w:t>DATETIME</w:t>
            </w:r>
          </w:p>
        </w:tc>
        <w:tc>
          <w:tcPr>
            <w:tcW w:w="2229" w:type="dxa"/>
          </w:tcPr>
          <w:p w14:paraId="3D7C0D70">
            <w:pPr>
              <w:jc w:val="center"/>
            </w:pPr>
            <w:r>
              <w:rPr>
                <w:rFonts w:ascii="宋体" w:hAnsi="宋体" w:eastAsia="宋体"/>
                <w:sz w:val="20"/>
              </w:rPr>
              <w:t>创建时间</w:t>
            </w:r>
          </w:p>
        </w:tc>
        <w:tc>
          <w:tcPr>
            <w:tcW w:w="3293" w:type="dxa"/>
          </w:tcPr>
          <w:p w14:paraId="73D1006A">
            <w:pPr>
              <w:jc w:val="center"/>
            </w:pPr>
            <w:r>
              <w:rPr>
                <w:rFonts w:ascii="宋体" w:hAnsi="宋体" w:eastAsia="宋体"/>
                <w:sz w:val="20"/>
              </w:rPr>
              <w:t>NOT NULL, DEFAULT CURRENT_TIMESTAMP</w:t>
            </w:r>
          </w:p>
        </w:tc>
      </w:tr>
      <w:tr w14:paraId="49A2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 w:type="dxa"/>
          </w:tcPr>
          <w:p w14:paraId="50CC3FB6">
            <w:pPr>
              <w:jc w:val="center"/>
            </w:pPr>
            <w:r>
              <w:rPr>
                <w:rFonts w:ascii="宋体" w:hAnsi="宋体" w:eastAsia="宋体"/>
                <w:sz w:val="20"/>
              </w:rPr>
              <w:t>updated_at</w:t>
            </w:r>
          </w:p>
        </w:tc>
        <w:tc>
          <w:tcPr>
            <w:tcW w:w="2020" w:type="dxa"/>
          </w:tcPr>
          <w:p w14:paraId="71ECEAC9">
            <w:pPr>
              <w:jc w:val="center"/>
            </w:pPr>
            <w:r>
              <w:rPr>
                <w:rFonts w:ascii="宋体" w:hAnsi="宋体" w:eastAsia="宋体"/>
                <w:sz w:val="20"/>
              </w:rPr>
              <w:t>DATETIME</w:t>
            </w:r>
          </w:p>
        </w:tc>
        <w:tc>
          <w:tcPr>
            <w:tcW w:w="2229" w:type="dxa"/>
          </w:tcPr>
          <w:p w14:paraId="2A760E9A">
            <w:pPr>
              <w:jc w:val="center"/>
            </w:pPr>
            <w:r>
              <w:rPr>
                <w:rFonts w:ascii="宋体" w:hAnsi="宋体" w:eastAsia="宋体"/>
                <w:sz w:val="20"/>
              </w:rPr>
              <w:t>更新时间</w:t>
            </w:r>
          </w:p>
        </w:tc>
        <w:tc>
          <w:tcPr>
            <w:tcW w:w="3293" w:type="dxa"/>
          </w:tcPr>
          <w:p w14:paraId="3BA24836">
            <w:pPr>
              <w:jc w:val="center"/>
            </w:pPr>
            <w:r>
              <w:rPr>
                <w:rFonts w:ascii="宋体" w:hAnsi="宋体" w:eastAsia="宋体"/>
                <w:sz w:val="20"/>
              </w:rPr>
              <w:t>NOT NULL, DEFAULT CURRENT_TIMESTAMP, ON UPDATE CURRENT_TIMESTAMP</w:t>
            </w:r>
          </w:p>
        </w:tc>
      </w:tr>
    </w:tbl>
    <w:p w14:paraId="7DEEA4DB">
      <w:pPr>
        <w:rPr>
          <w:rFonts w:ascii="宋体" w:hAnsi="宋体" w:eastAsia="宋体"/>
          <w:b/>
          <w:sz w:val="24"/>
        </w:rPr>
      </w:pPr>
      <w:r>
        <w:rPr>
          <w:rFonts w:ascii="宋体" w:hAnsi="宋体" w:eastAsia="宋体"/>
          <w:b/>
          <w:sz w:val="24"/>
        </w:rPr>
        <w:br w:type="page"/>
      </w:r>
    </w:p>
    <w:p w14:paraId="79F736FB">
      <w:pPr>
        <w:spacing w:line="360" w:lineRule="auto"/>
      </w:pPr>
      <w:r>
        <w:rPr>
          <w:rFonts w:ascii="宋体" w:hAnsi="宋体" w:eastAsia="宋体"/>
          <w:b/>
          <w:sz w:val="24"/>
        </w:rPr>
        <w:t>表4-15 favorite（收藏表（多态关联：景区/特产/酒店/攻略））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2124"/>
        <w:gridCol w:w="1567"/>
        <w:gridCol w:w="3477"/>
      </w:tblGrid>
      <w:tr w14:paraId="1008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shd w:val="clear" w:color="auto" w:fill="D9E2F3"/>
          </w:tcPr>
          <w:p w14:paraId="0F7299A8">
            <w:pPr>
              <w:jc w:val="center"/>
            </w:pPr>
            <w:r>
              <w:rPr>
                <w:rFonts w:ascii="宋体" w:hAnsi="宋体" w:eastAsia="宋体"/>
                <w:b/>
                <w:sz w:val="20"/>
              </w:rPr>
              <w:t>字段名</w:t>
            </w:r>
          </w:p>
        </w:tc>
        <w:tc>
          <w:tcPr>
            <w:tcW w:w="2124" w:type="dxa"/>
            <w:shd w:val="clear" w:color="auto" w:fill="D9E2F3"/>
          </w:tcPr>
          <w:p w14:paraId="163E5CFF">
            <w:pPr>
              <w:jc w:val="center"/>
            </w:pPr>
            <w:r>
              <w:rPr>
                <w:rFonts w:ascii="宋体" w:hAnsi="宋体" w:eastAsia="宋体"/>
                <w:b/>
                <w:sz w:val="20"/>
              </w:rPr>
              <w:t>数据类型</w:t>
            </w:r>
          </w:p>
        </w:tc>
        <w:tc>
          <w:tcPr>
            <w:tcW w:w="1567" w:type="dxa"/>
            <w:shd w:val="clear" w:color="auto" w:fill="D9E2F3"/>
          </w:tcPr>
          <w:p w14:paraId="2D4C5E52">
            <w:pPr>
              <w:jc w:val="center"/>
            </w:pPr>
            <w:r>
              <w:rPr>
                <w:rFonts w:ascii="宋体" w:hAnsi="宋体" w:eastAsia="宋体"/>
                <w:b/>
                <w:sz w:val="20"/>
              </w:rPr>
              <w:t>说明</w:t>
            </w:r>
          </w:p>
        </w:tc>
        <w:tc>
          <w:tcPr>
            <w:tcW w:w="3477" w:type="dxa"/>
            <w:shd w:val="clear" w:color="auto" w:fill="D9E2F3"/>
          </w:tcPr>
          <w:p w14:paraId="700E8B13">
            <w:pPr>
              <w:jc w:val="center"/>
            </w:pPr>
            <w:r>
              <w:rPr>
                <w:rFonts w:ascii="宋体" w:hAnsi="宋体" w:eastAsia="宋体"/>
                <w:b/>
                <w:sz w:val="20"/>
              </w:rPr>
              <w:t>完整性约束</w:t>
            </w:r>
          </w:p>
        </w:tc>
      </w:tr>
      <w:tr w14:paraId="270D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Pr>
          <w:p w14:paraId="568FF79C">
            <w:pPr>
              <w:jc w:val="center"/>
            </w:pPr>
            <w:r>
              <w:rPr>
                <w:rFonts w:ascii="宋体" w:hAnsi="宋体" w:eastAsia="宋体"/>
                <w:sz w:val="20"/>
              </w:rPr>
              <w:t>id</w:t>
            </w:r>
          </w:p>
        </w:tc>
        <w:tc>
          <w:tcPr>
            <w:tcW w:w="2124" w:type="dxa"/>
          </w:tcPr>
          <w:p w14:paraId="79AB2C21">
            <w:pPr>
              <w:jc w:val="center"/>
            </w:pPr>
            <w:r>
              <w:rPr>
                <w:rFonts w:ascii="宋体" w:hAnsi="宋体" w:eastAsia="宋体"/>
                <w:sz w:val="20"/>
              </w:rPr>
              <w:t>BIGINT</w:t>
            </w:r>
          </w:p>
        </w:tc>
        <w:tc>
          <w:tcPr>
            <w:tcW w:w="1567" w:type="dxa"/>
          </w:tcPr>
          <w:p w14:paraId="660CF7DC">
            <w:pPr>
              <w:jc w:val="center"/>
            </w:pPr>
            <w:r>
              <w:rPr>
                <w:rFonts w:ascii="宋体" w:hAnsi="宋体" w:eastAsia="宋体"/>
                <w:sz w:val="20"/>
              </w:rPr>
              <w:t>收藏ID</w:t>
            </w:r>
          </w:p>
        </w:tc>
        <w:tc>
          <w:tcPr>
            <w:tcW w:w="3477" w:type="dxa"/>
          </w:tcPr>
          <w:p w14:paraId="798239BA">
            <w:pPr>
              <w:jc w:val="center"/>
            </w:pPr>
            <w:r>
              <w:rPr>
                <w:rFonts w:ascii="宋体" w:hAnsi="宋体" w:eastAsia="宋体"/>
                <w:sz w:val="20"/>
              </w:rPr>
              <w:t>PRIMARY KEY, AUTO_INCREMENT</w:t>
            </w:r>
          </w:p>
        </w:tc>
      </w:tr>
      <w:tr w14:paraId="4264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Pr>
          <w:p w14:paraId="7832B183">
            <w:pPr>
              <w:jc w:val="center"/>
            </w:pPr>
            <w:r>
              <w:rPr>
                <w:rFonts w:ascii="宋体" w:hAnsi="宋体" w:eastAsia="宋体"/>
                <w:sz w:val="20"/>
              </w:rPr>
              <w:t>user_id</w:t>
            </w:r>
          </w:p>
        </w:tc>
        <w:tc>
          <w:tcPr>
            <w:tcW w:w="2124" w:type="dxa"/>
          </w:tcPr>
          <w:p w14:paraId="2A8D5FB9">
            <w:pPr>
              <w:jc w:val="center"/>
            </w:pPr>
            <w:r>
              <w:rPr>
                <w:rFonts w:ascii="宋体" w:hAnsi="宋体" w:eastAsia="宋体"/>
                <w:sz w:val="20"/>
              </w:rPr>
              <w:t>BIGINT</w:t>
            </w:r>
          </w:p>
        </w:tc>
        <w:tc>
          <w:tcPr>
            <w:tcW w:w="1567" w:type="dxa"/>
          </w:tcPr>
          <w:p w14:paraId="7C4B8689">
            <w:pPr>
              <w:jc w:val="center"/>
            </w:pPr>
            <w:r>
              <w:rPr>
                <w:rFonts w:ascii="宋体" w:hAnsi="宋体" w:eastAsia="宋体"/>
                <w:sz w:val="20"/>
              </w:rPr>
              <w:t>用户ID</w:t>
            </w:r>
          </w:p>
        </w:tc>
        <w:tc>
          <w:tcPr>
            <w:tcW w:w="3477" w:type="dxa"/>
          </w:tcPr>
          <w:p w14:paraId="1268BD41">
            <w:pPr>
              <w:jc w:val="center"/>
            </w:pPr>
            <w:r>
              <w:rPr>
                <w:rFonts w:ascii="宋体" w:hAnsi="宋体" w:eastAsia="宋体"/>
                <w:sz w:val="20"/>
              </w:rPr>
              <w:t>NOT NULL, FOREIGN KEY REFERENCES sys_user(id) ON DELETE CASCADE</w:t>
            </w:r>
          </w:p>
        </w:tc>
      </w:tr>
      <w:tr w14:paraId="7029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Pr>
          <w:p w14:paraId="3BC73770">
            <w:pPr>
              <w:jc w:val="center"/>
            </w:pPr>
            <w:r>
              <w:rPr>
                <w:rFonts w:ascii="宋体" w:hAnsi="宋体" w:eastAsia="宋体"/>
                <w:sz w:val="20"/>
              </w:rPr>
              <w:t>target_type</w:t>
            </w:r>
          </w:p>
        </w:tc>
        <w:tc>
          <w:tcPr>
            <w:tcW w:w="2124" w:type="dxa"/>
          </w:tcPr>
          <w:p w14:paraId="41842494">
            <w:pPr>
              <w:jc w:val="center"/>
            </w:pPr>
            <w:r>
              <w:rPr>
                <w:rFonts w:ascii="宋体" w:hAnsi="宋体" w:eastAsia="宋体"/>
                <w:sz w:val="20"/>
              </w:rPr>
              <w:t>ENUM('SCENIC','SPECIALTY','HOTEL','GUIDE')</w:t>
            </w:r>
          </w:p>
        </w:tc>
        <w:tc>
          <w:tcPr>
            <w:tcW w:w="1567" w:type="dxa"/>
          </w:tcPr>
          <w:p w14:paraId="09B0043A">
            <w:pPr>
              <w:jc w:val="center"/>
            </w:pPr>
            <w:r>
              <w:rPr>
                <w:rFonts w:ascii="宋体" w:hAnsi="宋体" w:eastAsia="宋体"/>
                <w:sz w:val="20"/>
              </w:rPr>
              <w:t>收藏目标类型</w:t>
            </w:r>
          </w:p>
        </w:tc>
        <w:tc>
          <w:tcPr>
            <w:tcW w:w="3477" w:type="dxa"/>
          </w:tcPr>
          <w:p w14:paraId="41AAF910">
            <w:pPr>
              <w:jc w:val="center"/>
            </w:pPr>
            <w:r>
              <w:rPr>
                <w:rFonts w:ascii="宋体" w:hAnsi="宋体" w:eastAsia="宋体"/>
                <w:sz w:val="20"/>
              </w:rPr>
              <w:t>NOT NULL</w:t>
            </w:r>
          </w:p>
        </w:tc>
      </w:tr>
      <w:tr w14:paraId="2A3D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Pr>
          <w:p w14:paraId="25290749">
            <w:pPr>
              <w:jc w:val="center"/>
            </w:pPr>
            <w:r>
              <w:rPr>
                <w:rFonts w:ascii="宋体" w:hAnsi="宋体" w:eastAsia="宋体"/>
                <w:sz w:val="20"/>
              </w:rPr>
              <w:t>target_id</w:t>
            </w:r>
          </w:p>
        </w:tc>
        <w:tc>
          <w:tcPr>
            <w:tcW w:w="2124" w:type="dxa"/>
          </w:tcPr>
          <w:p w14:paraId="54389893">
            <w:pPr>
              <w:jc w:val="center"/>
            </w:pPr>
            <w:r>
              <w:rPr>
                <w:rFonts w:ascii="宋体" w:hAnsi="宋体" w:eastAsia="宋体"/>
                <w:sz w:val="20"/>
              </w:rPr>
              <w:t>BIGINT</w:t>
            </w:r>
          </w:p>
        </w:tc>
        <w:tc>
          <w:tcPr>
            <w:tcW w:w="1567" w:type="dxa"/>
          </w:tcPr>
          <w:p w14:paraId="5904657B">
            <w:pPr>
              <w:jc w:val="center"/>
            </w:pPr>
            <w:r>
              <w:rPr>
                <w:rFonts w:ascii="宋体" w:hAnsi="宋体" w:eastAsia="宋体"/>
                <w:sz w:val="20"/>
              </w:rPr>
              <w:t>收藏目标ID</w:t>
            </w:r>
          </w:p>
        </w:tc>
        <w:tc>
          <w:tcPr>
            <w:tcW w:w="3477" w:type="dxa"/>
          </w:tcPr>
          <w:p w14:paraId="57FF9D49">
            <w:pPr>
              <w:jc w:val="center"/>
            </w:pPr>
            <w:r>
              <w:rPr>
                <w:rFonts w:ascii="宋体" w:hAnsi="宋体" w:eastAsia="宋体"/>
                <w:sz w:val="20"/>
              </w:rPr>
              <w:t>NOT NULL</w:t>
            </w:r>
          </w:p>
        </w:tc>
      </w:tr>
      <w:tr w14:paraId="6BBA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Pr>
          <w:p w14:paraId="55D3C798">
            <w:pPr>
              <w:jc w:val="center"/>
            </w:pPr>
            <w:r>
              <w:rPr>
                <w:rFonts w:ascii="宋体" w:hAnsi="宋体" w:eastAsia="宋体"/>
                <w:sz w:val="20"/>
              </w:rPr>
              <w:t>created_at</w:t>
            </w:r>
          </w:p>
        </w:tc>
        <w:tc>
          <w:tcPr>
            <w:tcW w:w="2124" w:type="dxa"/>
          </w:tcPr>
          <w:p w14:paraId="39016152">
            <w:pPr>
              <w:jc w:val="center"/>
            </w:pPr>
            <w:r>
              <w:rPr>
                <w:rFonts w:ascii="宋体" w:hAnsi="宋体" w:eastAsia="宋体"/>
                <w:sz w:val="20"/>
              </w:rPr>
              <w:t>DATETIME</w:t>
            </w:r>
          </w:p>
        </w:tc>
        <w:tc>
          <w:tcPr>
            <w:tcW w:w="1567" w:type="dxa"/>
          </w:tcPr>
          <w:p w14:paraId="1C5CC633">
            <w:pPr>
              <w:jc w:val="center"/>
            </w:pPr>
            <w:r>
              <w:rPr>
                <w:rFonts w:ascii="宋体" w:hAnsi="宋体" w:eastAsia="宋体"/>
                <w:sz w:val="20"/>
              </w:rPr>
              <w:t>创建时间</w:t>
            </w:r>
          </w:p>
        </w:tc>
        <w:tc>
          <w:tcPr>
            <w:tcW w:w="3477" w:type="dxa"/>
          </w:tcPr>
          <w:p w14:paraId="57D76481">
            <w:pPr>
              <w:jc w:val="center"/>
            </w:pPr>
            <w:r>
              <w:rPr>
                <w:rFonts w:ascii="宋体" w:hAnsi="宋体" w:eastAsia="宋体"/>
                <w:sz w:val="20"/>
              </w:rPr>
              <w:t>NOT NULL, DEFAULT CURRENT_TIMESTAMP</w:t>
            </w:r>
          </w:p>
        </w:tc>
      </w:tr>
    </w:tbl>
    <w:p w14:paraId="6D63EF7F">
      <w:r>
        <w:br w:type="page"/>
      </w:r>
    </w:p>
    <w:p w14:paraId="00EC2EF2">
      <w:pPr>
        <w:spacing w:before="240" w:after="120"/>
        <w:jc w:val="center"/>
        <w:outlineLvl w:val="0"/>
      </w:pPr>
      <w:bookmarkStart w:id="29" w:name="_Toc31940"/>
      <w:r>
        <w:rPr>
          <w:rFonts w:ascii="黑体" w:hAnsi="黑体" w:eastAsia="黑体"/>
          <w:b/>
          <w:sz w:val="32"/>
        </w:rPr>
        <w:t>第5章 系统实现</w:t>
      </w:r>
      <w:bookmarkEnd w:id="29"/>
    </w:p>
    <w:p w14:paraId="3C71DEF8">
      <w:pPr>
        <w:spacing w:before="120" w:after="120"/>
        <w:outlineLvl w:val="1"/>
      </w:pPr>
      <w:bookmarkStart w:id="30" w:name="_Toc31812"/>
      <w:r>
        <w:rPr>
          <w:rFonts w:ascii="黑体" w:hAnsi="黑体" w:eastAsia="黑体"/>
          <w:b/>
          <w:sz w:val="28"/>
        </w:rPr>
        <w:t>5.1 登录注册模块实现</w:t>
      </w:r>
      <w:bookmarkEnd w:id="30"/>
    </w:p>
    <w:p w14:paraId="7EE9B014">
      <w:pPr>
        <w:spacing w:before="120" w:after="120"/>
        <w:outlineLvl w:val="2"/>
      </w:pPr>
      <w:bookmarkStart w:id="31" w:name="_Toc4652"/>
      <w:r>
        <w:rPr>
          <w:rFonts w:ascii="黑体" w:hAnsi="黑体" w:eastAsia="黑体"/>
          <w:b/>
          <w:sz w:val="26"/>
        </w:rPr>
        <w:t>5.1.1 用户注册</w:t>
      </w:r>
      <w:bookmarkEnd w:id="31"/>
    </w:p>
    <w:p w14:paraId="0515881A">
      <w:pPr>
        <w:spacing w:line="360" w:lineRule="auto"/>
        <w:ind w:firstLine="420"/>
      </w:pPr>
      <w:r>
        <w:rPr>
          <w:rFonts w:ascii="宋体" w:hAnsi="宋体" w:eastAsia="宋体"/>
          <w:b w:val="0"/>
          <w:sz w:val="24"/>
        </w:rPr>
        <w:t>用户注册是系统的基础功能。用户在注册页面填写用户名、密码、邮箱、手机号等信息，提交后系统会对用户名进行唯一性校验，并对密码进行SHA-256加密后存入数据库。注册成功后，用户可以使用注册的账号和密码登录系统。</w:t>
      </w:r>
    </w:p>
    <w:p w14:paraId="170392E0">
      <w:pPr>
        <w:spacing w:before="120" w:after="120"/>
        <w:jc w:val="center"/>
      </w:pPr>
      <w:r>
        <w:rPr>
          <w:rFonts w:ascii="楷体" w:hAnsi="楷体" w:eastAsia="楷体"/>
          <w:i/>
          <w:color w:val="999999"/>
          <w:sz w:val="24"/>
        </w:rPr>
        <w:t>【此处插入用户注册页面截图】</w:t>
      </w:r>
    </w:p>
    <w:p w14:paraId="57B586DF">
      <w:pPr>
        <w:spacing w:before="120" w:after="120"/>
        <w:outlineLvl w:val="2"/>
      </w:pPr>
      <w:bookmarkStart w:id="32" w:name="_Toc32494"/>
      <w:r>
        <w:rPr>
          <w:rFonts w:ascii="黑体" w:hAnsi="黑体" w:eastAsia="黑体"/>
          <w:b/>
          <w:sz w:val="26"/>
        </w:rPr>
        <w:t>5.1.2 用户登录</w:t>
      </w:r>
      <w:bookmarkEnd w:id="32"/>
    </w:p>
    <w:p w14:paraId="763872CC">
      <w:pPr>
        <w:spacing w:line="360" w:lineRule="auto"/>
        <w:ind w:firstLine="420"/>
      </w:pPr>
      <w:r>
        <w:rPr>
          <w:rFonts w:ascii="宋体" w:hAnsi="宋体" w:eastAsia="宋体"/>
          <w:b w:val="0"/>
          <w:sz w:val="24"/>
        </w:rPr>
        <w:t>用户登录功能验证用户输入的账号和密码是否正确。系统将用户输入的密码进行SHA-256哈希加密，与数据库中存储的哈希值进行比对。验证通过后，系统创建会话（Session）记录用户登录状态，并跳转至系统首页。登录功能同时支持普通用户和管理员。</w:t>
      </w:r>
    </w:p>
    <w:p w14:paraId="23515ACE">
      <w:pPr>
        <w:spacing w:before="120" w:after="120"/>
        <w:jc w:val="center"/>
      </w:pPr>
      <w:r>
        <w:rPr>
          <w:rFonts w:ascii="楷体" w:hAnsi="楷体" w:eastAsia="楷体"/>
          <w:i/>
          <w:color w:val="999999"/>
          <w:sz w:val="24"/>
        </w:rPr>
        <w:t>【此处插入用户登录页面截图】</w:t>
      </w:r>
    </w:p>
    <w:p w14:paraId="5F744A3C">
      <w:pPr>
        <w:spacing w:before="120" w:after="120"/>
        <w:outlineLvl w:val="2"/>
      </w:pPr>
      <w:bookmarkStart w:id="33" w:name="_Toc10791"/>
      <w:r>
        <w:rPr>
          <w:rFonts w:ascii="黑体" w:hAnsi="黑体" w:eastAsia="黑体"/>
          <w:b/>
          <w:sz w:val="26"/>
        </w:rPr>
        <w:t>5.1.3 密码加密实现</w:t>
      </w:r>
      <w:bookmarkEnd w:id="33"/>
    </w:p>
    <w:p w14:paraId="1E610218">
      <w:pPr>
        <w:spacing w:line="360" w:lineRule="auto"/>
        <w:ind w:firstLine="420"/>
      </w:pPr>
      <w:r>
        <w:rPr>
          <w:rFonts w:ascii="宋体" w:hAnsi="宋体" w:eastAsia="宋体"/>
          <w:b w:val="0"/>
          <w:sz w:val="24"/>
        </w:rPr>
        <w:t>本系统使用SHA-256算法对用户密码进行加密。在用户注册时，系统将明文密码通过SHA-256哈希算法转换为固定长度的哈希值，并在哈希值前添加"$SHA$"前缀标识加密方式，然后存入数据库。在用户登录时，系统对输入密码进行同样的哈希处理，与数据库存储的哈希值进行比对，从而验证密码的正确性。这种方式确保了即使数据库泄露，攻击者也难以还原出用户的原始密码。</w:t>
      </w:r>
    </w:p>
    <w:p w14:paraId="1C540C4D">
      <w:pPr>
        <w:spacing w:before="120" w:after="120"/>
        <w:outlineLvl w:val="1"/>
      </w:pPr>
      <w:bookmarkStart w:id="34" w:name="_Toc7466"/>
      <w:r>
        <w:rPr>
          <w:rFonts w:ascii="黑体" w:hAnsi="黑体" w:eastAsia="黑体"/>
          <w:b/>
          <w:sz w:val="28"/>
        </w:rPr>
        <w:t>5.2 前台功能实现</w:t>
      </w:r>
      <w:bookmarkEnd w:id="34"/>
    </w:p>
    <w:p w14:paraId="1F95BD2E">
      <w:pPr>
        <w:spacing w:before="120" w:after="120"/>
        <w:outlineLvl w:val="2"/>
      </w:pPr>
      <w:bookmarkStart w:id="35" w:name="_Toc19079"/>
      <w:r>
        <w:rPr>
          <w:rFonts w:ascii="黑体" w:hAnsi="黑体" w:eastAsia="黑体"/>
          <w:b/>
          <w:sz w:val="26"/>
        </w:rPr>
        <w:t>5.2.1 首页展示</w:t>
      </w:r>
      <w:bookmarkEnd w:id="35"/>
    </w:p>
    <w:p w14:paraId="58C1F200">
      <w:pPr>
        <w:spacing w:line="360" w:lineRule="auto"/>
        <w:ind w:firstLine="420"/>
      </w:pPr>
      <w:r>
        <w:rPr>
          <w:rFonts w:ascii="宋体" w:hAnsi="宋体" w:eastAsia="宋体"/>
          <w:b w:val="0"/>
          <w:sz w:val="24"/>
        </w:rPr>
        <w:t>系统首页是用户访问平台的第一界面。首页顶部为导航栏，包含景点、酒店、特产、攻略等主要功能入口。首页主体区域展示热门景点轮播图、推荐景点列表、最新旅游攻略以及系统公告等内容。页面设计采用Bootstrap框架，布局清晰，视觉美观。</w:t>
      </w:r>
    </w:p>
    <w:p w14:paraId="07FDA682">
      <w:pPr>
        <w:spacing w:before="120" w:after="120"/>
        <w:jc w:val="center"/>
      </w:pPr>
      <w:r>
        <w:rPr>
          <w:rFonts w:ascii="楷体" w:hAnsi="楷体" w:eastAsia="楷体"/>
          <w:i/>
          <w:color w:val="999999"/>
          <w:sz w:val="24"/>
        </w:rPr>
        <w:t>【此处插入系统首页截图】</w:t>
      </w:r>
    </w:p>
    <w:p w14:paraId="19800E9D">
      <w:pPr>
        <w:spacing w:before="120" w:after="120"/>
        <w:outlineLvl w:val="2"/>
      </w:pPr>
      <w:bookmarkStart w:id="36" w:name="_Toc16881"/>
      <w:r>
        <w:rPr>
          <w:rFonts w:ascii="黑体" w:hAnsi="黑体" w:eastAsia="黑体"/>
          <w:b/>
          <w:sz w:val="26"/>
        </w:rPr>
        <w:t>5.2.2 景点浏览与详情</w:t>
      </w:r>
      <w:bookmarkEnd w:id="36"/>
    </w:p>
    <w:p w14:paraId="799FE994">
      <w:pPr>
        <w:spacing w:line="360" w:lineRule="auto"/>
        <w:ind w:firstLine="420"/>
      </w:pPr>
      <w:r>
        <w:rPr>
          <w:rFonts w:ascii="宋体" w:hAnsi="宋体" w:eastAsia="宋体"/>
          <w:b w:val="0"/>
          <w:sz w:val="24"/>
        </w:rPr>
        <w:t>景点浏览模块展示宁夏各景点的列表信息。用户点击景点卡片可进入详情页面，查看景点的详细介绍、开放时间、地址、门票价格等信息。详情页面还集成了高德地图组件，直观展示景点的地理位置。用户点击"到这里"按钮，可以调用高德地图API进行路线规划，获取公交、驾车、步行等出行方式的路线信息和价格参考。</w:t>
      </w:r>
    </w:p>
    <w:p w14:paraId="57BD8878">
      <w:pPr>
        <w:spacing w:before="120" w:after="120"/>
        <w:jc w:val="center"/>
      </w:pPr>
      <w:r>
        <w:rPr>
          <w:rFonts w:ascii="楷体" w:hAnsi="楷体" w:eastAsia="楷体"/>
          <w:i/>
          <w:color w:val="999999"/>
          <w:sz w:val="24"/>
        </w:rPr>
        <w:t>【此处插入景点详情页面截图】</w:t>
      </w:r>
    </w:p>
    <w:p w14:paraId="1393E035">
      <w:pPr>
        <w:spacing w:before="120" w:after="120"/>
        <w:jc w:val="center"/>
      </w:pPr>
      <w:r>
        <w:rPr>
          <w:rFonts w:ascii="楷体" w:hAnsi="楷体" w:eastAsia="楷体"/>
          <w:i/>
          <w:color w:val="999999"/>
          <w:sz w:val="24"/>
        </w:rPr>
        <w:t>【此处插入地图导航功能截图】</w:t>
      </w:r>
    </w:p>
    <w:p w14:paraId="4B39E400">
      <w:pPr>
        <w:spacing w:before="120" w:after="120"/>
        <w:outlineLvl w:val="2"/>
      </w:pPr>
      <w:bookmarkStart w:id="37" w:name="_Toc25888"/>
      <w:r>
        <w:rPr>
          <w:rFonts w:ascii="黑体" w:hAnsi="黑体" w:eastAsia="黑体"/>
          <w:b/>
          <w:sz w:val="26"/>
        </w:rPr>
        <w:t>5.2.3 酒店浏览</w:t>
      </w:r>
      <w:bookmarkEnd w:id="37"/>
    </w:p>
    <w:p w14:paraId="7D055382">
      <w:pPr>
        <w:spacing w:line="360" w:lineRule="auto"/>
        <w:ind w:firstLine="420"/>
      </w:pPr>
      <w:r>
        <w:rPr>
          <w:rFonts w:ascii="宋体" w:hAnsi="宋体" w:eastAsia="宋体"/>
          <w:b w:val="0"/>
          <w:sz w:val="24"/>
        </w:rPr>
        <w:t>酒店模块展示宁夏地区的酒店和民宿信息。酒店列表以卡片形式展示酒店名称、星级、地址和参考价格。用户点击进入酒店详情页，可以查看酒店的详细介绍、设施服务以及各房型的价格信息，方便用户根据需求选择合适的住宿。</w:t>
      </w:r>
    </w:p>
    <w:p w14:paraId="0B3B5FA2">
      <w:pPr>
        <w:spacing w:before="120" w:after="120"/>
        <w:jc w:val="center"/>
      </w:pPr>
      <w:r>
        <w:rPr>
          <w:rFonts w:ascii="楷体" w:hAnsi="楷体" w:eastAsia="楷体"/>
          <w:i/>
          <w:color w:val="999999"/>
          <w:sz w:val="24"/>
        </w:rPr>
        <w:t>【此处插入酒店浏览页面截图】</w:t>
      </w:r>
    </w:p>
    <w:p w14:paraId="59D001F2">
      <w:pPr>
        <w:spacing w:before="120" w:after="120"/>
        <w:outlineLvl w:val="2"/>
      </w:pPr>
      <w:bookmarkStart w:id="38" w:name="_Toc1919"/>
      <w:r>
        <w:rPr>
          <w:rFonts w:ascii="黑体" w:hAnsi="黑体" w:eastAsia="黑体"/>
          <w:b/>
          <w:sz w:val="26"/>
        </w:rPr>
        <w:t>5.2.4 特产商城与订单</w:t>
      </w:r>
      <w:bookmarkEnd w:id="38"/>
    </w:p>
    <w:p w14:paraId="44724B55">
      <w:pPr>
        <w:spacing w:line="360" w:lineRule="auto"/>
        <w:ind w:firstLine="420"/>
      </w:pPr>
      <w:r>
        <w:rPr>
          <w:rFonts w:ascii="宋体" w:hAnsi="宋体" w:eastAsia="宋体"/>
          <w:b w:val="0"/>
          <w:sz w:val="24"/>
        </w:rPr>
        <w:t>特产商城模块展示宁夏当地的特色商品，如枸杞、八宝茶、贺兰石等。商品按类别分类展示，用户可以将心仪的商品加入购物车，填写收货信息后提交订单。系统支持快递配送和到店自取两种方式。用户可以在个人中心查看订单状态，包括待付款、已付款、已发货、已完成和已取消等状态。</w:t>
      </w:r>
    </w:p>
    <w:p w14:paraId="66EA148A">
      <w:pPr>
        <w:spacing w:before="120" w:after="120"/>
        <w:jc w:val="center"/>
      </w:pPr>
      <w:r>
        <w:rPr>
          <w:rFonts w:ascii="楷体" w:hAnsi="楷体" w:eastAsia="楷体"/>
          <w:i/>
          <w:color w:val="999999"/>
          <w:sz w:val="24"/>
        </w:rPr>
        <w:t>【此处插入特产商城页面截图】</w:t>
      </w:r>
    </w:p>
    <w:p w14:paraId="4540445A">
      <w:pPr>
        <w:spacing w:before="120" w:after="120"/>
        <w:jc w:val="center"/>
      </w:pPr>
      <w:r>
        <w:rPr>
          <w:rFonts w:ascii="楷体" w:hAnsi="楷体" w:eastAsia="楷体"/>
          <w:i/>
          <w:color w:val="999999"/>
          <w:sz w:val="24"/>
        </w:rPr>
        <w:t>【此处插入订单管理页面截图】</w:t>
      </w:r>
    </w:p>
    <w:p w14:paraId="1F68C0A7">
      <w:pPr>
        <w:spacing w:before="120" w:after="120"/>
        <w:outlineLvl w:val="2"/>
      </w:pPr>
      <w:bookmarkStart w:id="39" w:name="_Toc17422"/>
      <w:r>
        <w:rPr>
          <w:rFonts w:ascii="黑体" w:hAnsi="黑体" w:eastAsia="黑体"/>
          <w:b/>
          <w:sz w:val="26"/>
        </w:rPr>
        <w:t>5.2.5 攻略发布与浏览</w:t>
      </w:r>
      <w:bookmarkEnd w:id="39"/>
    </w:p>
    <w:p w14:paraId="67BED386">
      <w:pPr>
        <w:spacing w:line="360" w:lineRule="auto"/>
        <w:ind w:firstLine="420"/>
      </w:pPr>
      <w:r>
        <w:rPr>
          <w:rFonts w:ascii="宋体" w:hAnsi="宋体" w:eastAsia="宋体"/>
          <w:b w:val="0"/>
          <w:sz w:val="24"/>
        </w:rPr>
        <w:t>攻略中心是用户分享旅游经验和心得的功能模块。用户可以浏览其他用户发布的旅游攻略，也可以自己撰写和发布攻略。发布攻略时，用户可以添加标题、正文内容、封面图片和标签。攻略支持点赞、评论和收藏功能，增加了用户之间的互动性。</w:t>
      </w:r>
    </w:p>
    <w:p w14:paraId="7B241D25">
      <w:pPr>
        <w:spacing w:before="120" w:after="120"/>
        <w:jc w:val="center"/>
      </w:pPr>
      <w:r>
        <w:rPr>
          <w:rFonts w:ascii="楷体" w:hAnsi="楷体" w:eastAsia="楷体"/>
          <w:i/>
          <w:color w:val="999999"/>
          <w:sz w:val="24"/>
        </w:rPr>
        <w:t>【此处插入攻略中心页面截图】</w:t>
      </w:r>
    </w:p>
    <w:p w14:paraId="2F15B736">
      <w:pPr>
        <w:spacing w:before="120" w:after="120"/>
        <w:outlineLvl w:val="2"/>
      </w:pPr>
      <w:bookmarkStart w:id="40" w:name="_Toc3333"/>
      <w:r>
        <w:rPr>
          <w:rFonts w:ascii="黑体" w:hAnsi="黑体" w:eastAsia="黑体"/>
          <w:b/>
          <w:sz w:val="26"/>
        </w:rPr>
        <w:t>5.2.6 评论与收藏</w:t>
      </w:r>
      <w:bookmarkEnd w:id="40"/>
    </w:p>
    <w:p w14:paraId="5D1E58C3">
      <w:pPr>
        <w:spacing w:line="360" w:lineRule="auto"/>
        <w:ind w:firstLine="420"/>
      </w:pPr>
      <w:r>
        <w:rPr>
          <w:rFonts w:ascii="宋体" w:hAnsi="宋体" w:eastAsia="宋体"/>
          <w:b w:val="0"/>
          <w:sz w:val="24"/>
        </w:rPr>
        <w:t>评论功能允许用户对景点、酒店、特产和攻略等内容发表看法和评价。评论采用多态设计，通过target_type字段区分不同的评论目标类型。评论支持回复功能，用户之间可以进行互动交流。收藏功能允许用户将感兴趣的内容保存到个人中心，方便日后快速查看。</w:t>
      </w:r>
    </w:p>
    <w:p w14:paraId="2F6467EF">
      <w:pPr>
        <w:spacing w:before="120" w:after="120"/>
        <w:jc w:val="center"/>
      </w:pPr>
      <w:r>
        <w:rPr>
          <w:rFonts w:ascii="楷体" w:hAnsi="楷体" w:eastAsia="楷体"/>
          <w:i/>
          <w:color w:val="999999"/>
          <w:sz w:val="24"/>
        </w:rPr>
        <w:t>【此处插入评论功能截图】</w:t>
      </w:r>
    </w:p>
    <w:p w14:paraId="7433FEBA">
      <w:pPr>
        <w:spacing w:before="120" w:after="120"/>
        <w:outlineLvl w:val="1"/>
      </w:pPr>
      <w:bookmarkStart w:id="41" w:name="_Toc14629"/>
      <w:r>
        <w:rPr>
          <w:rFonts w:ascii="黑体" w:hAnsi="黑体" w:eastAsia="黑体"/>
          <w:b/>
          <w:sz w:val="28"/>
        </w:rPr>
        <w:t>5.3 后台管理模块实现</w:t>
      </w:r>
      <w:bookmarkEnd w:id="41"/>
    </w:p>
    <w:p w14:paraId="1C1EC18F">
      <w:pPr>
        <w:spacing w:before="120" w:after="120"/>
        <w:outlineLvl w:val="2"/>
      </w:pPr>
      <w:bookmarkStart w:id="42" w:name="_Toc22251"/>
      <w:r>
        <w:rPr>
          <w:rFonts w:ascii="黑体" w:hAnsi="黑体" w:eastAsia="黑体"/>
          <w:b/>
          <w:sz w:val="26"/>
        </w:rPr>
        <w:t>5.3.1 景点管理</w:t>
      </w:r>
      <w:bookmarkEnd w:id="42"/>
    </w:p>
    <w:p w14:paraId="5A0594AF">
      <w:pPr>
        <w:spacing w:line="360" w:lineRule="auto"/>
        <w:ind w:firstLine="420"/>
      </w:pPr>
      <w:r>
        <w:rPr>
          <w:rFonts w:ascii="宋体" w:hAnsi="宋体" w:eastAsia="宋体"/>
          <w:b w:val="0"/>
          <w:sz w:val="24"/>
        </w:rPr>
        <w:t>景点管理模块是管理员维护景区信息的功能界面。管理员可以添加新的景点，编辑已存在的景点信息，包括景点名称、描述、地址、经纬度、开放时间、门票价格和图片等。经纬度字段为必填项，确保地图导航功能的正常使用。管理员还可以管理景点相册图片。</w:t>
      </w:r>
    </w:p>
    <w:p w14:paraId="2E27BEF5">
      <w:pPr>
        <w:spacing w:before="120" w:after="120"/>
        <w:jc w:val="center"/>
      </w:pPr>
      <w:r>
        <w:rPr>
          <w:rFonts w:ascii="楷体" w:hAnsi="楷体" w:eastAsia="楷体"/>
          <w:i/>
          <w:color w:val="999999"/>
          <w:sz w:val="24"/>
        </w:rPr>
        <w:t>【此处插入景点管理页面截图】</w:t>
      </w:r>
    </w:p>
    <w:p w14:paraId="521D8604">
      <w:pPr>
        <w:spacing w:before="120" w:after="120"/>
        <w:outlineLvl w:val="2"/>
      </w:pPr>
      <w:bookmarkStart w:id="43" w:name="_Toc12700"/>
      <w:r>
        <w:rPr>
          <w:rFonts w:ascii="黑体" w:hAnsi="黑体" w:eastAsia="黑体"/>
          <w:b/>
          <w:sz w:val="26"/>
        </w:rPr>
        <w:t>5.3.2 酒店管理</w:t>
      </w:r>
      <w:bookmarkEnd w:id="43"/>
    </w:p>
    <w:p w14:paraId="21815A07">
      <w:pPr>
        <w:spacing w:line="360" w:lineRule="auto"/>
        <w:ind w:firstLine="420"/>
      </w:pPr>
      <w:r>
        <w:rPr>
          <w:rFonts w:ascii="宋体" w:hAnsi="宋体" w:eastAsia="宋体"/>
          <w:b w:val="0"/>
          <w:sz w:val="24"/>
        </w:rPr>
        <w:t>酒店管理模块允许管理员对酒店信息进行增删改查操作。管理员可以添加酒店的基本信息，管理酒店的房型信息，包括房型名称、价格、床型、设施等。</w:t>
      </w:r>
    </w:p>
    <w:p w14:paraId="77FDB32D">
      <w:pPr>
        <w:spacing w:before="120" w:after="120"/>
        <w:jc w:val="center"/>
      </w:pPr>
      <w:r>
        <w:rPr>
          <w:rFonts w:ascii="楷体" w:hAnsi="楷体" w:eastAsia="楷体"/>
          <w:i/>
          <w:color w:val="999999"/>
          <w:sz w:val="24"/>
        </w:rPr>
        <w:t>【此处插入酒店管理页面截图】</w:t>
      </w:r>
    </w:p>
    <w:p w14:paraId="5A812B35">
      <w:pPr>
        <w:spacing w:before="120" w:after="120"/>
        <w:outlineLvl w:val="2"/>
      </w:pPr>
      <w:bookmarkStart w:id="44" w:name="_Toc30252"/>
      <w:r>
        <w:rPr>
          <w:rFonts w:ascii="黑体" w:hAnsi="黑体" w:eastAsia="黑体"/>
          <w:b/>
          <w:sz w:val="26"/>
        </w:rPr>
        <w:t>5.3.3 特产管理</w:t>
      </w:r>
      <w:bookmarkEnd w:id="44"/>
    </w:p>
    <w:p w14:paraId="28FA0F3A">
      <w:pPr>
        <w:spacing w:line="360" w:lineRule="auto"/>
        <w:ind w:firstLine="420"/>
      </w:pPr>
      <w:r>
        <w:rPr>
          <w:rFonts w:ascii="宋体" w:hAnsi="宋体" w:eastAsia="宋体"/>
          <w:b w:val="0"/>
          <w:sz w:val="24"/>
        </w:rPr>
        <w:t>特产管理模块包括特产分类管理和商品管理两个部分。管理员可以添加和修改特产分类，管理特产的名称、价格、库存、描述、图片等信息，以及上架和下架商品。</w:t>
      </w:r>
    </w:p>
    <w:p w14:paraId="5E625B8D">
      <w:pPr>
        <w:spacing w:before="120" w:after="120"/>
        <w:jc w:val="center"/>
      </w:pPr>
      <w:r>
        <w:rPr>
          <w:rFonts w:ascii="楷体" w:hAnsi="楷体" w:eastAsia="楷体"/>
          <w:i/>
          <w:color w:val="999999"/>
          <w:sz w:val="24"/>
        </w:rPr>
        <w:t>【此处插入特产管理页面截图】</w:t>
      </w:r>
    </w:p>
    <w:p w14:paraId="64D2E2C7">
      <w:pPr>
        <w:spacing w:before="120" w:after="120"/>
        <w:outlineLvl w:val="2"/>
      </w:pPr>
      <w:bookmarkStart w:id="45" w:name="_Toc6276"/>
      <w:r>
        <w:rPr>
          <w:rFonts w:ascii="黑体" w:hAnsi="黑体" w:eastAsia="黑体"/>
          <w:b/>
          <w:sz w:val="26"/>
        </w:rPr>
        <w:t>5.3.4 用户管理</w:t>
      </w:r>
      <w:bookmarkEnd w:id="45"/>
    </w:p>
    <w:p w14:paraId="41B27622">
      <w:pPr>
        <w:spacing w:line="360" w:lineRule="auto"/>
        <w:ind w:firstLine="420"/>
      </w:pPr>
      <w:r>
        <w:rPr>
          <w:rFonts w:ascii="宋体" w:hAnsi="宋体" w:eastAsia="宋体"/>
          <w:b w:val="0"/>
          <w:sz w:val="24"/>
        </w:rPr>
        <w:t>用户管理模块用于管理系统的注册用户。管理员可以查看用户列表，添加新用户，编辑用户信息，以及禁用或启用用户账户。该模块有助于维护平台用户秩序。</w:t>
      </w:r>
    </w:p>
    <w:p w14:paraId="21EE7136">
      <w:pPr>
        <w:spacing w:before="120" w:after="120"/>
        <w:jc w:val="center"/>
      </w:pPr>
      <w:r>
        <w:rPr>
          <w:rFonts w:ascii="楷体" w:hAnsi="楷体" w:eastAsia="楷体"/>
          <w:i/>
          <w:color w:val="999999"/>
          <w:sz w:val="24"/>
        </w:rPr>
        <w:t>【此处插入用户管理页面截图】</w:t>
      </w:r>
    </w:p>
    <w:p w14:paraId="435F42A7">
      <w:pPr>
        <w:spacing w:before="120" w:after="120"/>
        <w:outlineLvl w:val="2"/>
      </w:pPr>
      <w:bookmarkStart w:id="46" w:name="_Toc22420"/>
      <w:r>
        <w:rPr>
          <w:rFonts w:ascii="黑体" w:hAnsi="黑体" w:eastAsia="黑体"/>
          <w:b/>
          <w:sz w:val="26"/>
        </w:rPr>
        <w:t>5.3.5 订单管理</w:t>
      </w:r>
      <w:bookmarkEnd w:id="46"/>
    </w:p>
    <w:p w14:paraId="4359A56A">
      <w:pPr>
        <w:spacing w:line="360" w:lineRule="auto"/>
        <w:ind w:firstLine="420"/>
      </w:pPr>
      <w:r>
        <w:rPr>
          <w:rFonts w:ascii="宋体" w:hAnsi="宋体" w:eastAsia="宋体"/>
          <w:b w:val="0"/>
          <w:sz w:val="24"/>
        </w:rPr>
        <w:t>订单管理模块显示用户在特产商城提交的所有订单。管理员可以查看订单详情，更新订单状态（如确认发货、标记完成等），处理用户的售后请求。</w:t>
      </w:r>
    </w:p>
    <w:p w14:paraId="1727A1FB">
      <w:pPr>
        <w:spacing w:before="120" w:after="120"/>
        <w:jc w:val="center"/>
      </w:pPr>
      <w:r>
        <w:rPr>
          <w:rFonts w:ascii="楷体" w:hAnsi="楷体" w:eastAsia="楷体"/>
          <w:i/>
          <w:color w:val="999999"/>
          <w:sz w:val="24"/>
        </w:rPr>
        <w:t>【此处插入订单管理页面截图】</w:t>
      </w:r>
    </w:p>
    <w:p w14:paraId="33AA7A84">
      <w:pPr>
        <w:spacing w:before="120" w:after="120"/>
        <w:outlineLvl w:val="2"/>
      </w:pPr>
      <w:bookmarkStart w:id="47" w:name="_Toc1417"/>
      <w:r>
        <w:rPr>
          <w:rFonts w:ascii="黑体" w:hAnsi="黑体" w:eastAsia="黑体"/>
          <w:b/>
          <w:sz w:val="26"/>
        </w:rPr>
        <w:t>5.3.6 攻略管理</w:t>
      </w:r>
      <w:bookmarkEnd w:id="47"/>
    </w:p>
    <w:p w14:paraId="7B695C69">
      <w:pPr>
        <w:spacing w:line="360" w:lineRule="auto"/>
        <w:ind w:firstLine="420"/>
      </w:pPr>
      <w:r>
        <w:rPr>
          <w:rFonts w:ascii="宋体" w:hAnsi="宋体" w:eastAsia="宋体"/>
          <w:b w:val="0"/>
          <w:sz w:val="24"/>
        </w:rPr>
        <w:t>攻略管理模块用于审核和管理用户发布的旅游攻略。管理员可以查看攻略列表，对攻略进行显示或隐藏操作，确保攻略内容符合平台规范。同时支持攻略标签的管理。</w:t>
      </w:r>
    </w:p>
    <w:p w14:paraId="190CFB3E">
      <w:pPr>
        <w:spacing w:before="120" w:after="120"/>
        <w:jc w:val="center"/>
      </w:pPr>
      <w:r>
        <w:rPr>
          <w:rFonts w:ascii="楷体" w:hAnsi="楷体" w:eastAsia="楷体"/>
          <w:i/>
          <w:color w:val="999999"/>
          <w:sz w:val="24"/>
        </w:rPr>
        <w:t>【此处插入攻略管理页面截图】</w:t>
      </w:r>
    </w:p>
    <w:p w14:paraId="1582716E">
      <w:pPr>
        <w:spacing w:before="120" w:after="120"/>
        <w:outlineLvl w:val="2"/>
      </w:pPr>
      <w:bookmarkStart w:id="48" w:name="_Toc25064"/>
      <w:r>
        <w:rPr>
          <w:rFonts w:ascii="黑体" w:hAnsi="黑体" w:eastAsia="黑体"/>
          <w:b/>
          <w:sz w:val="26"/>
        </w:rPr>
        <w:t>5.3.7 评论管理</w:t>
      </w:r>
      <w:bookmarkEnd w:id="48"/>
    </w:p>
    <w:p w14:paraId="51EFF41E">
      <w:pPr>
        <w:spacing w:line="360" w:lineRule="auto"/>
        <w:ind w:firstLine="420"/>
      </w:pPr>
      <w:r>
        <w:rPr>
          <w:rFonts w:ascii="宋体" w:hAnsi="宋体" w:eastAsia="宋体"/>
          <w:b w:val="0"/>
          <w:sz w:val="24"/>
        </w:rPr>
        <w:t>评论管理模块允许管理员查看和管理用户发表的评论。管理员可以对评论进行审核，隐藏不适当或违规的评论内容，维护平台良好的社区氛围。</w:t>
      </w:r>
    </w:p>
    <w:p w14:paraId="3194AF00">
      <w:pPr>
        <w:spacing w:before="120" w:after="120"/>
        <w:jc w:val="center"/>
      </w:pPr>
      <w:r>
        <w:rPr>
          <w:rFonts w:ascii="楷体" w:hAnsi="楷体" w:eastAsia="楷体"/>
          <w:i/>
          <w:color w:val="999999"/>
          <w:sz w:val="24"/>
        </w:rPr>
        <w:t>【此处插入评论管理页面截图】</w:t>
      </w:r>
    </w:p>
    <w:p w14:paraId="6CAEF3AB">
      <w:pPr>
        <w:spacing w:before="120" w:after="120"/>
        <w:outlineLvl w:val="2"/>
      </w:pPr>
      <w:bookmarkStart w:id="49" w:name="_Toc25349"/>
      <w:r>
        <w:rPr>
          <w:rFonts w:ascii="黑体" w:hAnsi="黑体" w:eastAsia="黑体"/>
          <w:b/>
          <w:sz w:val="26"/>
        </w:rPr>
        <w:t>5.3.8 日志管理</w:t>
      </w:r>
      <w:bookmarkEnd w:id="49"/>
    </w:p>
    <w:p w14:paraId="7614E296">
      <w:pPr>
        <w:spacing w:line="360" w:lineRule="auto"/>
        <w:ind w:firstLine="420"/>
      </w:pPr>
      <w:r>
        <w:rPr>
          <w:rFonts w:ascii="宋体" w:hAnsi="宋体" w:eastAsia="宋体"/>
          <w:b w:val="0"/>
          <w:sz w:val="24"/>
        </w:rPr>
        <w:t>日志管理模块记录用户在平台上的重要操作，包括注册、登录、评论、下单、收藏等行为。管理员可以查看操作日志，了解平台运行情况和用户活动，为系统维护和安全审计提供依据。</w:t>
      </w:r>
    </w:p>
    <w:p w14:paraId="5832756D">
      <w:pPr>
        <w:spacing w:before="120" w:after="120"/>
        <w:jc w:val="center"/>
      </w:pPr>
      <w:r>
        <w:rPr>
          <w:rFonts w:ascii="楷体" w:hAnsi="楷体" w:eastAsia="楷体"/>
          <w:i/>
          <w:color w:val="999999"/>
          <w:sz w:val="24"/>
        </w:rPr>
        <w:t>【此处插入日志管理页面截图】</w:t>
      </w:r>
    </w:p>
    <w:p w14:paraId="273F416B">
      <w:r>
        <w:br w:type="page"/>
      </w:r>
    </w:p>
    <w:p w14:paraId="1AD201F8">
      <w:pPr>
        <w:spacing w:before="240" w:after="120"/>
        <w:jc w:val="center"/>
        <w:outlineLvl w:val="0"/>
      </w:pPr>
      <w:bookmarkStart w:id="50" w:name="_Toc567"/>
      <w:r>
        <w:rPr>
          <w:rFonts w:ascii="黑体" w:hAnsi="黑体" w:eastAsia="黑体"/>
          <w:b/>
          <w:sz w:val="32"/>
        </w:rPr>
        <w:t>第6章 系统测试</w:t>
      </w:r>
      <w:bookmarkEnd w:id="50"/>
    </w:p>
    <w:p w14:paraId="36C8E519">
      <w:pPr>
        <w:spacing w:before="120" w:after="120"/>
        <w:outlineLvl w:val="1"/>
      </w:pPr>
      <w:bookmarkStart w:id="51" w:name="_Toc19828"/>
      <w:r>
        <w:rPr>
          <w:rFonts w:ascii="黑体" w:hAnsi="黑体" w:eastAsia="黑体"/>
          <w:b/>
          <w:sz w:val="28"/>
        </w:rPr>
        <w:t>6.1 测试环境</w:t>
      </w:r>
      <w:bookmarkEnd w:id="51"/>
    </w:p>
    <w:p w14:paraId="6A09168D">
      <w:pPr>
        <w:spacing w:line="360" w:lineRule="auto"/>
        <w:ind w:firstLine="420"/>
      </w:pPr>
      <w:r>
        <w:rPr>
          <w:rFonts w:ascii="宋体" w:hAnsi="宋体" w:eastAsia="宋体"/>
          <w:b w:val="0"/>
          <w:sz w:val="24"/>
        </w:rPr>
        <w:t>系统测试环境配置如下：</w:t>
      </w:r>
    </w:p>
    <w:p w14:paraId="758D0379"/>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669"/>
      </w:tblGrid>
      <w:tr w14:paraId="136A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4DE47B1D">
            <w:pPr>
              <w:jc w:val="center"/>
            </w:pPr>
            <w:r>
              <w:rPr>
                <w:rFonts w:ascii="宋体" w:hAnsi="宋体" w:eastAsia="宋体"/>
                <w:b/>
                <w:sz w:val="20"/>
              </w:rPr>
              <w:t>项目</w:t>
            </w:r>
          </w:p>
        </w:tc>
        <w:tc>
          <w:tcPr>
            <w:tcW w:w="5669" w:type="dxa"/>
            <w:shd w:val="clear" w:color="auto" w:fill="D9E2F3"/>
          </w:tcPr>
          <w:p w14:paraId="0CD98972">
            <w:pPr>
              <w:jc w:val="center"/>
            </w:pPr>
            <w:r>
              <w:rPr>
                <w:rFonts w:ascii="宋体" w:hAnsi="宋体" w:eastAsia="宋体"/>
                <w:b/>
                <w:sz w:val="20"/>
              </w:rPr>
              <w:t>配置</w:t>
            </w:r>
          </w:p>
        </w:tc>
      </w:tr>
      <w:tr w14:paraId="2B3E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834C073">
            <w:pPr>
              <w:jc w:val="center"/>
            </w:pPr>
            <w:r>
              <w:rPr>
                <w:rFonts w:ascii="宋体" w:hAnsi="宋体" w:eastAsia="宋体"/>
                <w:sz w:val="20"/>
              </w:rPr>
              <w:t>操作系统</w:t>
            </w:r>
          </w:p>
        </w:tc>
        <w:tc>
          <w:tcPr>
            <w:tcW w:w="5669" w:type="dxa"/>
          </w:tcPr>
          <w:p w14:paraId="7D56F714">
            <w:pPr>
              <w:jc w:val="center"/>
            </w:pPr>
            <w:r>
              <w:rPr>
                <w:rFonts w:ascii="宋体" w:hAnsi="宋体" w:eastAsia="宋体"/>
                <w:sz w:val="20"/>
              </w:rPr>
              <w:t>Windows 10/11</w:t>
            </w:r>
          </w:p>
        </w:tc>
      </w:tr>
      <w:tr w14:paraId="0771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B3B2DE">
            <w:pPr>
              <w:jc w:val="center"/>
            </w:pPr>
            <w:r>
              <w:rPr>
                <w:rFonts w:ascii="宋体" w:hAnsi="宋体" w:eastAsia="宋体"/>
                <w:sz w:val="20"/>
              </w:rPr>
              <w:t>CPU</w:t>
            </w:r>
          </w:p>
        </w:tc>
        <w:tc>
          <w:tcPr>
            <w:tcW w:w="5669" w:type="dxa"/>
          </w:tcPr>
          <w:p w14:paraId="296C4AAA">
            <w:pPr>
              <w:jc w:val="center"/>
            </w:pPr>
            <w:r>
              <w:rPr>
                <w:rFonts w:ascii="宋体" w:hAnsi="宋体" w:eastAsia="宋体"/>
                <w:sz w:val="20"/>
              </w:rPr>
              <w:t>Intel Core i5 / AMD Ryzen 5及以上</w:t>
            </w:r>
          </w:p>
        </w:tc>
      </w:tr>
      <w:tr w14:paraId="2C36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1C501BB">
            <w:pPr>
              <w:jc w:val="center"/>
            </w:pPr>
            <w:r>
              <w:rPr>
                <w:rFonts w:ascii="宋体" w:hAnsi="宋体" w:eastAsia="宋体"/>
                <w:sz w:val="20"/>
              </w:rPr>
              <w:t>内存</w:t>
            </w:r>
          </w:p>
        </w:tc>
        <w:tc>
          <w:tcPr>
            <w:tcW w:w="5669" w:type="dxa"/>
          </w:tcPr>
          <w:p w14:paraId="6E34CBE6">
            <w:pPr>
              <w:jc w:val="center"/>
            </w:pPr>
            <w:r>
              <w:rPr>
                <w:rFonts w:ascii="宋体" w:hAnsi="宋体" w:eastAsia="宋体"/>
                <w:sz w:val="20"/>
              </w:rPr>
              <w:t>8GB及以上</w:t>
            </w:r>
          </w:p>
        </w:tc>
      </w:tr>
      <w:tr w14:paraId="1836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B8CBDD">
            <w:pPr>
              <w:jc w:val="center"/>
            </w:pPr>
            <w:r>
              <w:rPr>
                <w:rFonts w:ascii="宋体" w:hAnsi="宋体" w:eastAsia="宋体"/>
                <w:sz w:val="20"/>
              </w:rPr>
              <w:t>Web服务器</w:t>
            </w:r>
          </w:p>
        </w:tc>
        <w:tc>
          <w:tcPr>
            <w:tcW w:w="5669" w:type="dxa"/>
          </w:tcPr>
          <w:p w14:paraId="13620937">
            <w:pPr>
              <w:jc w:val="center"/>
            </w:pPr>
            <w:r>
              <w:rPr>
                <w:rFonts w:ascii="宋体" w:hAnsi="宋体" w:eastAsia="宋体"/>
                <w:sz w:val="20"/>
              </w:rPr>
              <w:t>Apache Tomcat 10+</w:t>
            </w:r>
          </w:p>
        </w:tc>
      </w:tr>
      <w:tr w14:paraId="33A1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E3AC69F">
            <w:pPr>
              <w:jc w:val="center"/>
            </w:pPr>
            <w:r>
              <w:rPr>
                <w:rFonts w:ascii="宋体" w:hAnsi="宋体" w:eastAsia="宋体"/>
                <w:sz w:val="20"/>
              </w:rPr>
              <w:t>数据库</w:t>
            </w:r>
          </w:p>
        </w:tc>
        <w:tc>
          <w:tcPr>
            <w:tcW w:w="5669" w:type="dxa"/>
          </w:tcPr>
          <w:p w14:paraId="46078B1F">
            <w:pPr>
              <w:jc w:val="center"/>
            </w:pPr>
            <w:r>
              <w:rPr>
                <w:rFonts w:ascii="宋体" w:hAnsi="宋体" w:eastAsia="宋体"/>
                <w:sz w:val="20"/>
              </w:rPr>
              <w:t>MySQL 5.7+</w:t>
            </w:r>
          </w:p>
        </w:tc>
      </w:tr>
      <w:tr w14:paraId="6EB8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8562019">
            <w:pPr>
              <w:jc w:val="center"/>
            </w:pPr>
            <w:r>
              <w:rPr>
                <w:rFonts w:ascii="宋体" w:hAnsi="宋体" w:eastAsia="宋体"/>
                <w:sz w:val="20"/>
              </w:rPr>
              <w:t>浏览器</w:t>
            </w:r>
          </w:p>
        </w:tc>
        <w:tc>
          <w:tcPr>
            <w:tcW w:w="5669" w:type="dxa"/>
          </w:tcPr>
          <w:p w14:paraId="44A62282">
            <w:pPr>
              <w:jc w:val="center"/>
            </w:pPr>
            <w:r>
              <w:rPr>
                <w:rFonts w:ascii="宋体" w:hAnsi="宋体" w:eastAsia="宋体"/>
                <w:sz w:val="20"/>
              </w:rPr>
              <w:t>Chrome / Edge / Firefox（最新版本）</w:t>
            </w:r>
          </w:p>
        </w:tc>
      </w:tr>
    </w:tbl>
    <w:p w14:paraId="0DF8178F">
      <w:pPr>
        <w:spacing w:before="120" w:after="120"/>
        <w:outlineLvl w:val="1"/>
      </w:pPr>
      <w:bookmarkStart w:id="52" w:name="_Toc32754"/>
      <w:r>
        <w:rPr>
          <w:rFonts w:ascii="黑体" w:hAnsi="黑体" w:eastAsia="黑体"/>
          <w:b/>
          <w:sz w:val="28"/>
        </w:rPr>
        <w:t>6.2 测试用例</w:t>
      </w:r>
      <w:bookmarkEnd w:id="52"/>
    </w:p>
    <w:p w14:paraId="72B9B725">
      <w:pPr>
        <w:spacing w:line="360" w:lineRule="auto"/>
        <w:ind w:firstLine="420"/>
      </w:pPr>
      <w:r>
        <w:rPr>
          <w:rFonts w:ascii="宋体" w:hAnsi="宋体" w:eastAsia="宋体"/>
          <w:b w:val="0"/>
          <w:sz w:val="24"/>
        </w:rPr>
        <w:t>本系统采用黑盒测试方法，对核心功能进行了功能测试。以下列出部分测试用例及测试结果：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2551"/>
        <w:gridCol w:w="1984"/>
        <w:gridCol w:w="850"/>
      </w:tblGrid>
      <w:tr w14:paraId="1C02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137B57E8">
            <w:pPr>
              <w:jc w:val="center"/>
            </w:pPr>
            <w:r>
              <w:rPr>
                <w:rFonts w:ascii="宋体" w:hAnsi="宋体" w:eastAsia="宋体"/>
                <w:b/>
                <w:sz w:val="20"/>
              </w:rPr>
              <w:t>测试编号</w:t>
            </w:r>
          </w:p>
        </w:tc>
        <w:tc>
          <w:tcPr>
            <w:tcW w:w="1701" w:type="dxa"/>
            <w:shd w:val="clear" w:color="auto" w:fill="D9E2F3"/>
          </w:tcPr>
          <w:p w14:paraId="76861A96">
            <w:pPr>
              <w:jc w:val="center"/>
            </w:pPr>
            <w:r>
              <w:rPr>
                <w:rFonts w:ascii="宋体" w:hAnsi="宋体" w:eastAsia="宋体"/>
                <w:b/>
                <w:sz w:val="20"/>
              </w:rPr>
              <w:t>测试功能</w:t>
            </w:r>
          </w:p>
        </w:tc>
        <w:tc>
          <w:tcPr>
            <w:tcW w:w="2551" w:type="dxa"/>
            <w:shd w:val="clear" w:color="auto" w:fill="D9E2F3"/>
          </w:tcPr>
          <w:p w14:paraId="149B1418">
            <w:pPr>
              <w:jc w:val="center"/>
            </w:pPr>
            <w:r>
              <w:rPr>
                <w:rFonts w:ascii="宋体" w:hAnsi="宋体" w:eastAsia="宋体"/>
                <w:b/>
                <w:sz w:val="20"/>
              </w:rPr>
              <w:t>测试步骤</w:t>
            </w:r>
          </w:p>
        </w:tc>
        <w:tc>
          <w:tcPr>
            <w:tcW w:w="1984" w:type="dxa"/>
            <w:shd w:val="clear" w:color="auto" w:fill="D9E2F3"/>
          </w:tcPr>
          <w:p w14:paraId="51EA782A">
            <w:pPr>
              <w:jc w:val="center"/>
            </w:pPr>
            <w:r>
              <w:rPr>
                <w:rFonts w:ascii="宋体" w:hAnsi="宋体" w:eastAsia="宋体"/>
                <w:b/>
                <w:sz w:val="20"/>
              </w:rPr>
              <w:t>预期结果</w:t>
            </w:r>
          </w:p>
        </w:tc>
        <w:tc>
          <w:tcPr>
            <w:tcW w:w="850" w:type="dxa"/>
            <w:shd w:val="clear" w:color="auto" w:fill="D9E2F3"/>
          </w:tcPr>
          <w:p w14:paraId="20B377E2">
            <w:pPr>
              <w:jc w:val="center"/>
            </w:pPr>
            <w:r>
              <w:rPr>
                <w:rFonts w:ascii="宋体" w:hAnsi="宋体" w:eastAsia="宋体"/>
                <w:b/>
                <w:sz w:val="20"/>
              </w:rPr>
              <w:t>测试结果</w:t>
            </w:r>
          </w:p>
        </w:tc>
      </w:tr>
      <w:tr w14:paraId="737D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FFC7CB3">
            <w:pPr>
              <w:jc w:val="center"/>
            </w:pPr>
            <w:r>
              <w:rPr>
                <w:rFonts w:ascii="宋体" w:hAnsi="宋体" w:eastAsia="宋体"/>
                <w:sz w:val="20"/>
              </w:rPr>
              <w:t>TC-001</w:t>
            </w:r>
          </w:p>
        </w:tc>
        <w:tc>
          <w:tcPr>
            <w:tcW w:w="1701" w:type="dxa"/>
          </w:tcPr>
          <w:p w14:paraId="752A9616">
            <w:pPr>
              <w:jc w:val="center"/>
            </w:pPr>
            <w:r>
              <w:rPr>
                <w:rFonts w:ascii="宋体" w:hAnsi="宋体" w:eastAsia="宋体"/>
                <w:sz w:val="20"/>
              </w:rPr>
              <w:t>用户注册</w:t>
            </w:r>
          </w:p>
        </w:tc>
        <w:tc>
          <w:tcPr>
            <w:tcW w:w="2551" w:type="dxa"/>
          </w:tcPr>
          <w:p w14:paraId="41E123DB">
            <w:pPr>
              <w:jc w:val="center"/>
            </w:pPr>
            <w:r>
              <w:rPr>
                <w:rFonts w:ascii="宋体" w:hAnsi="宋体" w:eastAsia="宋体"/>
                <w:sz w:val="20"/>
              </w:rPr>
              <w:t>填写注册信息，点击注册按钮</w:t>
            </w:r>
          </w:p>
        </w:tc>
        <w:tc>
          <w:tcPr>
            <w:tcW w:w="1984" w:type="dxa"/>
          </w:tcPr>
          <w:p w14:paraId="0E6F3CD2">
            <w:pPr>
              <w:jc w:val="center"/>
            </w:pPr>
            <w:r>
              <w:rPr>
                <w:rFonts w:ascii="宋体" w:hAnsi="宋体" w:eastAsia="宋体"/>
                <w:sz w:val="20"/>
              </w:rPr>
              <w:t>注册成功，跳转至登录页</w:t>
            </w:r>
          </w:p>
        </w:tc>
        <w:tc>
          <w:tcPr>
            <w:tcW w:w="850" w:type="dxa"/>
          </w:tcPr>
          <w:p w14:paraId="307CCF9D">
            <w:pPr>
              <w:jc w:val="center"/>
            </w:pPr>
            <w:r>
              <w:rPr>
                <w:rFonts w:ascii="宋体" w:hAnsi="宋体" w:eastAsia="宋体"/>
                <w:sz w:val="20"/>
              </w:rPr>
              <w:t>通过</w:t>
            </w:r>
          </w:p>
        </w:tc>
      </w:tr>
      <w:tr w14:paraId="305F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1382597">
            <w:pPr>
              <w:jc w:val="center"/>
            </w:pPr>
            <w:r>
              <w:rPr>
                <w:rFonts w:ascii="宋体" w:hAnsi="宋体" w:eastAsia="宋体"/>
                <w:sz w:val="20"/>
              </w:rPr>
              <w:t>TC-002</w:t>
            </w:r>
          </w:p>
        </w:tc>
        <w:tc>
          <w:tcPr>
            <w:tcW w:w="1701" w:type="dxa"/>
          </w:tcPr>
          <w:p w14:paraId="63FAD095">
            <w:pPr>
              <w:jc w:val="center"/>
            </w:pPr>
            <w:r>
              <w:rPr>
                <w:rFonts w:ascii="宋体" w:hAnsi="宋体" w:eastAsia="宋体"/>
                <w:sz w:val="20"/>
              </w:rPr>
              <w:t>用户登录</w:t>
            </w:r>
          </w:p>
        </w:tc>
        <w:tc>
          <w:tcPr>
            <w:tcW w:w="2551" w:type="dxa"/>
          </w:tcPr>
          <w:p w14:paraId="12809536">
            <w:pPr>
              <w:jc w:val="center"/>
            </w:pPr>
            <w:r>
              <w:rPr>
                <w:rFonts w:ascii="宋体" w:hAnsi="宋体" w:eastAsia="宋体"/>
                <w:sz w:val="20"/>
              </w:rPr>
              <w:t>输入正确用户名和密码</w:t>
            </w:r>
          </w:p>
        </w:tc>
        <w:tc>
          <w:tcPr>
            <w:tcW w:w="1984" w:type="dxa"/>
          </w:tcPr>
          <w:p w14:paraId="6F707DDF">
            <w:pPr>
              <w:jc w:val="center"/>
            </w:pPr>
            <w:r>
              <w:rPr>
                <w:rFonts w:ascii="宋体" w:hAnsi="宋体" w:eastAsia="宋体"/>
                <w:sz w:val="20"/>
              </w:rPr>
              <w:t>登录成功，跳转至首页</w:t>
            </w:r>
          </w:p>
        </w:tc>
        <w:tc>
          <w:tcPr>
            <w:tcW w:w="850" w:type="dxa"/>
          </w:tcPr>
          <w:p w14:paraId="034FF82E">
            <w:pPr>
              <w:jc w:val="center"/>
            </w:pPr>
            <w:r>
              <w:rPr>
                <w:rFonts w:ascii="宋体" w:hAnsi="宋体" w:eastAsia="宋体"/>
                <w:sz w:val="20"/>
              </w:rPr>
              <w:t>通过</w:t>
            </w:r>
          </w:p>
        </w:tc>
      </w:tr>
      <w:tr w14:paraId="5946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804E736">
            <w:pPr>
              <w:jc w:val="center"/>
            </w:pPr>
            <w:r>
              <w:rPr>
                <w:rFonts w:ascii="宋体" w:hAnsi="宋体" w:eastAsia="宋体"/>
                <w:sz w:val="20"/>
              </w:rPr>
              <w:t>TC-003</w:t>
            </w:r>
          </w:p>
        </w:tc>
        <w:tc>
          <w:tcPr>
            <w:tcW w:w="1701" w:type="dxa"/>
          </w:tcPr>
          <w:p w14:paraId="59949665">
            <w:pPr>
              <w:jc w:val="center"/>
            </w:pPr>
            <w:r>
              <w:rPr>
                <w:rFonts w:ascii="宋体" w:hAnsi="宋体" w:eastAsia="宋体"/>
                <w:sz w:val="20"/>
              </w:rPr>
              <w:t>用户登录（失败）</w:t>
            </w:r>
          </w:p>
        </w:tc>
        <w:tc>
          <w:tcPr>
            <w:tcW w:w="2551" w:type="dxa"/>
          </w:tcPr>
          <w:p w14:paraId="0AEA5DA9">
            <w:pPr>
              <w:jc w:val="center"/>
            </w:pPr>
            <w:r>
              <w:rPr>
                <w:rFonts w:ascii="宋体" w:hAnsi="宋体" w:eastAsia="宋体"/>
                <w:sz w:val="20"/>
              </w:rPr>
              <w:t>输入错误密码</w:t>
            </w:r>
          </w:p>
        </w:tc>
        <w:tc>
          <w:tcPr>
            <w:tcW w:w="1984" w:type="dxa"/>
          </w:tcPr>
          <w:p w14:paraId="4562BA0F">
            <w:pPr>
              <w:jc w:val="center"/>
            </w:pPr>
            <w:r>
              <w:rPr>
                <w:rFonts w:ascii="宋体" w:hAnsi="宋体" w:eastAsia="宋体"/>
                <w:sz w:val="20"/>
              </w:rPr>
              <w:t>登录失败，提示错误信息</w:t>
            </w:r>
          </w:p>
        </w:tc>
        <w:tc>
          <w:tcPr>
            <w:tcW w:w="850" w:type="dxa"/>
          </w:tcPr>
          <w:p w14:paraId="15AB85B1">
            <w:pPr>
              <w:jc w:val="center"/>
            </w:pPr>
            <w:r>
              <w:rPr>
                <w:rFonts w:ascii="宋体" w:hAnsi="宋体" w:eastAsia="宋体"/>
                <w:sz w:val="20"/>
              </w:rPr>
              <w:t>通过</w:t>
            </w:r>
          </w:p>
        </w:tc>
      </w:tr>
      <w:tr w14:paraId="07E0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283B33">
            <w:pPr>
              <w:jc w:val="center"/>
            </w:pPr>
            <w:r>
              <w:rPr>
                <w:rFonts w:ascii="宋体" w:hAnsi="宋体" w:eastAsia="宋体"/>
                <w:sz w:val="20"/>
              </w:rPr>
              <w:t>TC-004</w:t>
            </w:r>
          </w:p>
        </w:tc>
        <w:tc>
          <w:tcPr>
            <w:tcW w:w="1701" w:type="dxa"/>
          </w:tcPr>
          <w:p w14:paraId="7A8BF59A">
            <w:pPr>
              <w:jc w:val="center"/>
            </w:pPr>
            <w:r>
              <w:rPr>
                <w:rFonts w:ascii="宋体" w:hAnsi="宋体" w:eastAsia="宋体"/>
                <w:sz w:val="20"/>
              </w:rPr>
              <w:t>景点浏览</w:t>
            </w:r>
          </w:p>
        </w:tc>
        <w:tc>
          <w:tcPr>
            <w:tcW w:w="2551" w:type="dxa"/>
          </w:tcPr>
          <w:p w14:paraId="1E1CBE15">
            <w:pPr>
              <w:jc w:val="center"/>
            </w:pPr>
            <w:r>
              <w:rPr>
                <w:rFonts w:ascii="宋体" w:hAnsi="宋体" w:eastAsia="宋体"/>
                <w:sz w:val="20"/>
              </w:rPr>
              <w:t>点击景点卡片</w:t>
            </w:r>
          </w:p>
        </w:tc>
        <w:tc>
          <w:tcPr>
            <w:tcW w:w="1984" w:type="dxa"/>
          </w:tcPr>
          <w:p w14:paraId="44817DAD">
            <w:pPr>
              <w:jc w:val="center"/>
            </w:pPr>
            <w:r>
              <w:rPr>
                <w:rFonts w:ascii="宋体" w:hAnsi="宋体" w:eastAsia="宋体"/>
                <w:sz w:val="20"/>
              </w:rPr>
              <w:t>显示景点详情信息</w:t>
            </w:r>
          </w:p>
        </w:tc>
        <w:tc>
          <w:tcPr>
            <w:tcW w:w="850" w:type="dxa"/>
          </w:tcPr>
          <w:p w14:paraId="3EC46F0F">
            <w:pPr>
              <w:jc w:val="center"/>
            </w:pPr>
            <w:r>
              <w:rPr>
                <w:rFonts w:ascii="宋体" w:hAnsi="宋体" w:eastAsia="宋体"/>
                <w:sz w:val="20"/>
              </w:rPr>
              <w:t>通过</w:t>
            </w:r>
          </w:p>
        </w:tc>
      </w:tr>
      <w:tr w14:paraId="5CF4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CD30E5F">
            <w:pPr>
              <w:jc w:val="center"/>
            </w:pPr>
            <w:r>
              <w:rPr>
                <w:rFonts w:ascii="宋体" w:hAnsi="宋体" w:eastAsia="宋体"/>
                <w:sz w:val="20"/>
              </w:rPr>
              <w:t>TC-005</w:t>
            </w:r>
          </w:p>
        </w:tc>
        <w:tc>
          <w:tcPr>
            <w:tcW w:w="1701" w:type="dxa"/>
          </w:tcPr>
          <w:p w14:paraId="49AA52CF">
            <w:pPr>
              <w:jc w:val="center"/>
            </w:pPr>
            <w:r>
              <w:rPr>
                <w:rFonts w:ascii="宋体" w:hAnsi="宋体" w:eastAsia="宋体"/>
                <w:sz w:val="20"/>
              </w:rPr>
              <w:t>地图导航</w:t>
            </w:r>
          </w:p>
        </w:tc>
        <w:tc>
          <w:tcPr>
            <w:tcW w:w="2551" w:type="dxa"/>
          </w:tcPr>
          <w:p w14:paraId="43ADFAC1">
            <w:pPr>
              <w:jc w:val="center"/>
            </w:pPr>
            <w:r>
              <w:rPr>
                <w:rFonts w:ascii="宋体" w:hAnsi="宋体" w:eastAsia="宋体"/>
                <w:sz w:val="20"/>
              </w:rPr>
              <w:t>点击"到这里"按钮</w:t>
            </w:r>
          </w:p>
        </w:tc>
        <w:tc>
          <w:tcPr>
            <w:tcW w:w="1984" w:type="dxa"/>
          </w:tcPr>
          <w:p w14:paraId="36C6B753">
            <w:pPr>
              <w:jc w:val="center"/>
            </w:pPr>
            <w:r>
              <w:rPr>
                <w:rFonts w:ascii="宋体" w:hAnsi="宋体" w:eastAsia="宋体"/>
                <w:sz w:val="20"/>
              </w:rPr>
              <w:t>显示路线规划和价格</w:t>
            </w:r>
          </w:p>
        </w:tc>
        <w:tc>
          <w:tcPr>
            <w:tcW w:w="850" w:type="dxa"/>
          </w:tcPr>
          <w:p w14:paraId="353AF10D">
            <w:pPr>
              <w:jc w:val="center"/>
            </w:pPr>
            <w:r>
              <w:rPr>
                <w:rFonts w:ascii="宋体" w:hAnsi="宋体" w:eastAsia="宋体"/>
                <w:sz w:val="20"/>
              </w:rPr>
              <w:t>通过</w:t>
            </w:r>
          </w:p>
        </w:tc>
      </w:tr>
      <w:tr w14:paraId="62B8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286E9B3">
            <w:pPr>
              <w:jc w:val="center"/>
            </w:pPr>
            <w:r>
              <w:rPr>
                <w:rFonts w:ascii="宋体" w:hAnsi="宋体" w:eastAsia="宋体"/>
                <w:sz w:val="20"/>
              </w:rPr>
              <w:t>TC-006</w:t>
            </w:r>
          </w:p>
        </w:tc>
        <w:tc>
          <w:tcPr>
            <w:tcW w:w="1701" w:type="dxa"/>
          </w:tcPr>
          <w:p w14:paraId="14E1D335">
            <w:pPr>
              <w:jc w:val="center"/>
            </w:pPr>
            <w:r>
              <w:rPr>
                <w:rFonts w:ascii="宋体" w:hAnsi="宋体" w:eastAsia="宋体"/>
                <w:sz w:val="20"/>
              </w:rPr>
              <w:t>特产下单</w:t>
            </w:r>
          </w:p>
        </w:tc>
        <w:tc>
          <w:tcPr>
            <w:tcW w:w="2551" w:type="dxa"/>
          </w:tcPr>
          <w:p w14:paraId="6AC3E19F">
            <w:pPr>
              <w:jc w:val="center"/>
            </w:pPr>
            <w:r>
              <w:rPr>
                <w:rFonts w:ascii="宋体" w:hAnsi="宋体" w:eastAsia="宋体"/>
                <w:sz w:val="20"/>
              </w:rPr>
              <w:t>选择商品→提交订单</w:t>
            </w:r>
          </w:p>
        </w:tc>
        <w:tc>
          <w:tcPr>
            <w:tcW w:w="1984" w:type="dxa"/>
          </w:tcPr>
          <w:p w14:paraId="104CBA57">
            <w:pPr>
              <w:jc w:val="center"/>
            </w:pPr>
            <w:r>
              <w:rPr>
                <w:rFonts w:ascii="宋体" w:hAnsi="宋体" w:eastAsia="宋体"/>
                <w:sz w:val="20"/>
              </w:rPr>
              <w:t>订单创建成功</w:t>
            </w:r>
          </w:p>
        </w:tc>
        <w:tc>
          <w:tcPr>
            <w:tcW w:w="850" w:type="dxa"/>
          </w:tcPr>
          <w:p w14:paraId="21159D1D">
            <w:pPr>
              <w:jc w:val="center"/>
            </w:pPr>
            <w:r>
              <w:rPr>
                <w:rFonts w:ascii="宋体" w:hAnsi="宋体" w:eastAsia="宋体"/>
                <w:sz w:val="20"/>
              </w:rPr>
              <w:t>通过</w:t>
            </w:r>
          </w:p>
        </w:tc>
      </w:tr>
      <w:tr w14:paraId="5F51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A6337DA">
            <w:pPr>
              <w:jc w:val="center"/>
            </w:pPr>
            <w:r>
              <w:rPr>
                <w:rFonts w:ascii="宋体" w:hAnsi="宋体" w:eastAsia="宋体"/>
                <w:sz w:val="20"/>
              </w:rPr>
              <w:t>TC-007</w:t>
            </w:r>
          </w:p>
        </w:tc>
        <w:tc>
          <w:tcPr>
            <w:tcW w:w="1701" w:type="dxa"/>
          </w:tcPr>
          <w:p w14:paraId="70A37C9E">
            <w:pPr>
              <w:jc w:val="center"/>
            </w:pPr>
            <w:r>
              <w:rPr>
                <w:rFonts w:ascii="宋体" w:hAnsi="宋体" w:eastAsia="宋体"/>
                <w:sz w:val="20"/>
              </w:rPr>
              <w:t>发布攻略</w:t>
            </w:r>
          </w:p>
        </w:tc>
        <w:tc>
          <w:tcPr>
            <w:tcW w:w="2551" w:type="dxa"/>
          </w:tcPr>
          <w:p w14:paraId="633F687B">
            <w:pPr>
              <w:jc w:val="center"/>
            </w:pPr>
            <w:r>
              <w:rPr>
                <w:rFonts w:ascii="宋体" w:hAnsi="宋体" w:eastAsia="宋体"/>
                <w:sz w:val="20"/>
              </w:rPr>
              <w:t>填写攻略内容并发布</w:t>
            </w:r>
          </w:p>
        </w:tc>
        <w:tc>
          <w:tcPr>
            <w:tcW w:w="1984" w:type="dxa"/>
          </w:tcPr>
          <w:p w14:paraId="283CA9C4">
            <w:pPr>
              <w:jc w:val="center"/>
            </w:pPr>
            <w:r>
              <w:rPr>
                <w:rFonts w:ascii="宋体" w:hAnsi="宋体" w:eastAsia="宋体"/>
                <w:sz w:val="20"/>
              </w:rPr>
              <w:t>攻略发布成功并显示</w:t>
            </w:r>
          </w:p>
        </w:tc>
        <w:tc>
          <w:tcPr>
            <w:tcW w:w="850" w:type="dxa"/>
          </w:tcPr>
          <w:p w14:paraId="20FE26DA">
            <w:pPr>
              <w:jc w:val="center"/>
            </w:pPr>
            <w:r>
              <w:rPr>
                <w:rFonts w:ascii="宋体" w:hAnsi="宋体" w:eastAsia="宋体"/>
                <w:sz w:val="20"/>
              </w:rPr>
              <w:t>通过</w:t>
            </w:r>
          </w:p>
        </w:tc>
      </w:tr>
      <w:tr w14:paraId="73475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AF82D0A">
            <w:pPr>
              <w:jc w:val="center"/>
            </w:pPr>
            <w:r>
              <w:rPr>
                <w:rFonts w:ascii="宋体" w:hAnsi="宋体" w:eastAsia="宋体"/>
                <w:sz w:val="20"/>
              </w:rPr>
              <w:t>TC-008</w:t>
            </w:r>
          </w:p>
        </w:tc>
        <w:tc>
          <w:tcPr>
            <w:tcW w:w="1701" w:type="dxa"/>
          </w:tcPr>
          <w:p w14:paraId="1F5468B3">
            <w:pPr>
              <w:jc w:val="center"/>
            </w:pPr>
            <w:r>
              <w:rPr>
                <w:rFonts w:ascii="宋体" w:hAnsi="宋体" w:eastAsia="宋体"/>
                <w:sz w:val="20"/>
              </w:rPr>
              <w:t>发表评论</w:t>
            </w:r>
          </w:p>
        </w:tc>
        <w:tc>
          <w:tcPr>
            <w:tcW w:w="2551" w:type="dxa"/>
          </w:tcPr>
          <w:p w14:paraId="62585D2A">
            <w:pPr>
              <w:jc w:val="center"/>
            </w:pPr>
            <w:r>
              <w:rPr>
                <w:rFonts w:ascii="宋体" w:hAnsi="宋体" w:eastAsia="宋体"/>
                <w:sz w:val="20"/>
              </w:rPr>
              <w:t>输入评论内容并提交</w:t>
            </w:r>
          </w:p>
        </w:tc>
        <w:tc>
          <w:tcPr>
            <w:tcW w:w="1984" w:type="dxa"/>
          </w:tcPr>
          <w:p w14:paraId="554102F4">
            <w:pPr>
              <w:jc w:val="center"/>
            </w:pPr>
            <w:r>
              <w:rPr>
                <w:rFonts w:ascii="宋体" w:hAnsi="宋体" w:eastAsia="宋体"/>
                <w:sz w:val="20"/>
              </w:rPr>
              <w:t>评论显示在内容下方</w:t>
            </w:r>
          </w:p>
        </w:tc>
        <w:tc>
          <w:tcPr>
            <w:tcW w:w="850" w:type="dxa"/>
          </w:tcPr>
          <w:p w14:paraId="4889B4E9">
            <w:pPr>
              <w:jc w:val="center"/>
            </w:pPr>
            <w:r>
              <w:rPr>
                <w:rFonts w:ascii="宋体" w:hAnsi="宋体" w:eastAsia="宋体"/>
                <w:sz w:val="20"/>
              </w:rPr>
              <w:t>通过</w:t>
            </w:r>
          </w:p>
        </w:tc>
      </w:tr>
      <w:tr w14:paraId="2214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51719B0">
            <w:pPr>
              <w:jc w:val="center"/>
            </w:pPr>
            <w:r>
              <w:rPr>
                <w:rFonts w:ascii="宋体" w:hAnsi="宋体" w:eastAsia="宋体"/>
                <w:sz w:val="20"/>
              </w:rPr>
              <w:t>TC-009</w:t>
            </w:r>
          </w:p>
        </w:tc>
        <w:tc>
          <w:tcPr>
            <w:tcW w:w="1701" w:type="dxa"/>
          </w:tcPr>
          <w:p w14:paraId="326FA024">
            <w:pPr>
              <w:jc w:val="center"/>
            </w:pPr>
            <w:r>
              <w:rPr>
                <w:rFonts w:ascii="宋体" w:hAnsi="宋体" w:eastAsia="宋体"/>
                <w:sz w:val="20"/>
              </w:rPr>
              <w:t>收藏功能</w:t>
            </w:r>
          </w:p>
        </w:tc>
        <w:tc>
          <w:tcPr>
            <w:tcW w:w="2551" w:type="dxa"/>
          </w:tcPr>
          <w:p w14:paraId="39846ABB">
            <w:pPr>
              <w:jc w:val="center"/>
            </w:pPr>
            <w:r>
              <w:rPr>
                <w:rFonts w:ascii="宋体" w:hAnsi="宋体" w:eastAsia="宋体"/>
                <w:sz w:val="20"/>
              </w:rPr>
              <w:t>点击收藏按钮</w:t>
            </w:r>
          </w:p>
        </w:tc>
        <w:tc>
          <w:tcPr>
            <w:tcW w:w="1984" w:type="dxa"/>
          </w:tcPr>
          <w:p w14:paraId="55CC6340">
            <w:pPr>
              <w:jc w:val="center"/>
            </w:pPr>
            <w:r>
              <w:rPr>
                <w:rFonts w:ascii="宋体" w:hAnsi="宋体" w:eastAsia="宋体"/>
                <w:sz w:val="20"/>
              </w:rPr>
              <w:t>收藏成功，可在个人中心查看</w:t>
            </w:r>
          </w:p>
        </w:tc>
        <w:tc>
          <w:tcPr>
            <w:tcW w:w="850" w:type="dxa"/>
          </w:tcPr>
          <w:p w14:paraId="0E4768B6">
            <w:pPr>
              <w:jc w:val="center"/>
            </w:pPr>
            <w:r>
              <w:rPr>
                <w:rFonts w:ascii="宋体" w:hAnsi="宋体" w:eastAsia="宋体"/>
                <w:sz w:val="20"/>
              </w:rPr>
              <w:t>通过</w:t>
            </w:r>
          </w:p>
        </w:tc>
      </w:tr>
      <w:tr w14:paraId="0ABA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01FB7E8">
            <w:pPr>
              <w:jc w:val="center"/>
            </w:pPr>
            <w:r>
              <w:rPr>
                <w:rFonts w:ascii="宋体" w:hAnsi="宋体" w:eastAsia="宋体"/>
                <w:sz w:val="20"/>
              </w:rPr>
              <w:t>TC-010</w:t>
            </w:r>
          </w:p>
        </w:tc>
        <w:tc>
          <w:tcPr>
            <w:tcW w:w="1701" w:type="dxa"/>
          </w:tcPr>
          <w:p w14:paraId="33709F09">
            <w:pPr>
              <w:jc w:val="center"/>
            </w:pPr>
            <w:r>
              <w:rPr>
                <w:rFonts w:ascii="宋体" w:hAnsi="宋体" w:eastAsia="宋体"/>
                <w:sz w:val="20"/>
              </w:rPr>
              <w:t>景点管理（后台）</w:t>
            </w:r>
          </w:p>
        </w:tc>
        <w:tc>
          <w:tcPr>
            <w:tcW w:w="2551" w:type="dxa"/>
          </w:tcPr>
          <w:p w14:paraId="1C42BDD1">
            <w:pPr>
              <w:jc w:val="center"/>
            </w:pPr>
            <w:r>
              <w:rPr>
                <w:rFonts w:ascii="宋体" w:hAnsi="宋体" w:eastAsia="宋体"/>
                <w:sz w:val="20"/>
              </w:rPr>
              <w:t>添加/编辑景点信息</w:t>
            </w:r>
          </w:p>
        </w:tc>
        <w:tc>
          <w:tcPr>
            <w:tcW w:w="1984" w:type="dxa"/>
          </w:tcPr>
          <w:p w14:paraId="10D00D16">
            <w:pPr>
              <w:jc w:val="center"/>
            </w:pPr>
            <w:r>
              <w:rPr>
                <w:rFonts w:ascii="宋体" w:hAnsi="宋体" w:eastAsia="宋体"/>
                <w:sz w:val="20"/>
              </w:rPr>
              <w:t>数据更新成功</w:t>
            </w:r>
          </w:p>
        </w:tc>
        <w:tc>
          <w:tcPr>
            <w:tcW w:w="850" w:type="dxa"/>
          </w:tcPr>
          <w:p w14:paraId="0F5E8EC2">
            <w:pPr>
              <w:jc w:val="center"/>
            </w:pPr>
            <w:r>
              <w:rPr>
                <w:rFonts w:ascii="宋体" w:hAnsi="宋体" w:eastAsia="宋体"/>
                <w:sz w:val="20"/>
              </w:rPr>
              <w:t>通过</w:t>
            </w:r>
          </w:p>
        </w:tc>
      </w:tr>
      <w:tr w14:paraId="40D0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3EFAA59">
            <w:pPr>
              <w:jc w:val="center"/>
            </w:pPr>
            <w:r>
              <w:rPr>
                <w:rFonts w:ascii="宋体" w:hAnsi="宋体" w:eastAsia="宋体"/>
                <w:sz w:val="20"/>
              </w:rPr>
              <w:t>TC-011</w:t>
            </w:r>
          </w:p>
        </w:tc>
        <w:tc>
          <w:tcPr>
            <w:tcW w:w="1701" w:type="dxa"/>
          </w:tcPr>
          <w:p w14:paraId="698EB508">
            <w:pPr>
              <w:jc w:val="center"/>
            </w:pPr>
            <w:r>
              <w:rPr>
                <w:rFonts w:ascii="宋体" w:hAnsi="宋体" w:eastAsia="宋体"/>
                <w:sz w:val="20"/>
              </w:rPr>
              <w:t>用户管理（后台）</w:t>
            </w:r>
          </w:p>
        </w:tc>
        <w:tc>
          <w:tcPr>
            <w:tcW w:w="2551" w:type="dxa"/>
          </w:tcPr>
          <w:p w14:paraId="1674CADF">
            <w:pPr>
              <w:jc w:val="center"/>
            </w:pPr>
            <w:r>
              <w:rPr>
                <w:rFonts w:ascii="宋体" w:hAnsi="宋体" w:eastAsia="宋体"/>
                <w:sz w:val="20"/>
              </w:rPr>
              <w:t>禁用用户账户</w:t>
            </w:r>
          </w:p>
        </w:tc>
        <w:tc>
          <w:tcPr>
            <w:tcW w:w="1984" w:type="dxa"/>
          </w:tcPr>
          <w:p w14:paraId="331E0BED">
            <w:pPr>
              <w:jc w:val="center"/>
            </w:pPr>
            <w:r>
              <w:rPr>
                <w:rFonts w:ascii="宋体" w:hAnsi="宋体" w:eastAsia="宋体"/>
                <w:sz w:val="20"/>
              </w:rPr>
              <w:t>该用户无法登录</w:t>
            </w:r>
          </w:p>
        </w:tc>
        <w:tc>
          <w:tcPr>
            <w:tcW w:w="850" w:type="dxa"/>
          </w:tcPr>
          <w:p w14:paraId="2CA57A67">
            <w:pPr>
              <w:jc w:val="center"/>
            </w:pPr>
            <w:r>
              <w:rPr>
                <w:rFonts w:ascii="宋体" w:hAnsi="宋体" w:eastAsia="宋体"/>
                <w:sz w:val="20"/>
              </w:rPr>
              <w:t>通过</w:t>
            </w:r>
          </w:p>
        </w:tc>
      </w:tr>
      <w:tr w14:paraId="274E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173E5EB">
            <w:pPr>
              <w:jc w:val="center"/>
            </w:pPr>
            <w:r>
              <w:rPr>
                <w:rFonts w:ascii="宋体" w:hAnsi="宋体" w:eastAsia="宋体"/>
                <w:sz w:val="20"/>
              </w:rPr>
              <w:t>TC-012</w:t>
            </w:r>
          </w:p>
        </w:tc>
        <w:tc>
          <w:tcPr>
            <w:tcW w:w="1701" w:type="dxa"/>
          </w:tcPr>
          <w:p w14:paraId="58EC52B3">
            <w:pPr>
              <w:jc w:val="center"/>
            </w:pPr>
            <w:r>
              <w:rPr>
                <w:rFonts w:ascii="宋体" w:hAnsi="宋体" w:eastAsia="宋体"/>
                <w:sz w:val="20"/>
              </w:rPr>
              <w:t>订单管理（后台）</w:t>
            </w:r>
          </w:p>
        </w:tc>
        <w:tc>
          <w:tcPr>
            <w:tcW w:w="2551" w:type="dxa"/>
          </w:tcPr>
          <w:p w14:paraId="3BE893CE">
            <w:pPr>
              <w:jc w:val="center"/>
            </w:pPr>
            <w:r>
              <w:rPr>
                <w:rFonts w:ascii="宋体" w:hAnsi="宋体" w:eastAsia="宋体"/>
                <w:sz w:val="20"/>
              </w:rPr>
              <w:t>修改订单状态</w:t>
            </w:r>
          </w:p>
        </w:tc>
        <w:tc>
          <w:tcPr>
            <w:tcW w:w="1984" w:type="dxa"/>
          </w:tcPr>
          <w:p w14:paraId="5787C6FA">
            <w:pPr>
              <w:jc w:val="center"/>
            </w:pPr>
            <w:r>
              <w:rPr>
                <w:rFonts w:ascii="宋体" w:hAnsi="宋体" w:eastAsia="宋体"/>
                <w:sz w:val="20"/>
              </w:rPr>
              <w:t>订单状态更新</w:t>
            </w:r>
          </w:p>
        </w:tc>
        <w:tc>
          <w:tcPr>
            <w:tcW w:w="850" w:type="dxa"/>
          </w:tcPr>
          <w:p w14:paraId="082FF2FA">
            <w:pPr>
              <w:jc w:val="center"/>
            </w:pPr>
            <w:r>
              <w:rPr>
                <w:rFonts w:ascii="宋体" w:hAnsi="宋体" w:eastAsia="宋体"/>
                <w:sz w:val="20"/>
              </w:rPr>
              <w:t>通过</w:t>
            </w:r>
          </w:p>
        </w:tc>
      </w:tr>
    </w:tbl>
    <w:p w14:paraId="7940BD63">
      <w:pPr>
        <w:spacing w:line="360" w:lineRule="auto"/>
        <w:ind w:firstLine="420"/>
      </w:pPr>
      <w:r>
        <w:rPr>
          <w:rFonts w:ascii="宋体" w:hAnsi="宋体" w:eastAsia="宋体"/>
          <w:b w:val="0"/>
          <w:sz w:val="24"/>
        </w:rPr>
        <w:t>测试结果表明，系统的各项核心功能均已正确实现，能够满足预期的业务需求。系统在不同浏览器下均能正常运行，界面兼容性良好。</w:t>
      </w:r>
    </w:p>
    <w:p w14:paraId="4D8FFF8F">
      <w:r>
        <w:br w:type="page"/>
      </w:r>
    </w:p>
    <w:p w14:paraId="759659CE">
      <w:pPr>
        <w:spacing w:before="240" w:after="120"/>
        <w:jc w:val="center"/>
        <w:outlineLvl w:val="0"/>
      </w:pPr>
      <w:bookmarkStart w:id="53" w:name="_Toc16330"/>
      <w:r>
        <w:rPr>
          <w:rFonts w:ascii="黑体" w:hAnsi="黑体" w:eastAsia="黑体"/>
          <w:b/>
          <w:sz w:val="32"/>
        </w:rPr>
        <w:t>第7章 总结与展望</w:t>
      </w:r>
      <w:bookmarkEnd w:id="53"/>
    </w:p>
    <w:p w14:paraId="06379CF1">
      <w:pPr>
        <w:spacing w:before="120" w:after="120"/>
        <w:outlineLvl w:val="1"/>
      </w:pPr>
      <w:bookmarkStart w:id="54" w:name="_Toc32375"/>
      <w:r>
        <w:rPr>
          <w:rFonts w:ascii="黑体" w:hAnsi="黑体" w:eastAsia="黑体"/>
          <w:b/>
          <w:sz w:val="28"/>
        </w:rPr>
        <w:t>7.1 系统总结</w:t>
      </w:r>
      <w:bookmarkEnd w:id="54"/>
    </w:p>
    <w:p w14:paraId="1FD1F97A">
      <w:pPr>
        <w:spacing w:line="360" w:lineRule="auto"/>
        <w:ind w:firstLine="420"/>
      </w:pPr>
      <w:r>
        <w:rPr>
          <w:rFonts w:ascii="宋体" w:hAnsi="宋体" w:eastAsia="宋体"/>
          <w:b w:val="0"/>
          <w:sz w:val="24"/>
        </w:rPr>
        <w:t>本文设计并实现了宁夏文旅综合服务平台，完成了从需求分析、系统设计到系统实现和测试的全过程。系统采用B/S架构，使用Java Servlet、JSP、MyBatis和MySQL技术栈进行开发，实现了用户端的前台展示和后台管理功能。</w:t>
      </w:r>
    </w:p>
    <w:p w14:paraId="755DF4BA">
      <w:pPr>
        <w:spacing w:line="360" w:lineRule="auto"/>
        <w:ind w:firstLine="420"/>
      </w:pPr>
      <w:r>
        <w:rPr>
          <w:rFonts w:ascii="宋体" w:hAnsi="宋体" w:eastAsia="宋体"/>
          <w:b w:val="0"/>
          <w:sz w:val="24"/>
        </w:rPr>
        <w:t>在功能方面，系统提供了景点浏览与导航、酒店信息查询、特产在线购买、旅游攻略分享、评论与收藏等核心服务，并集成了高德地图API实现了路线规划功能。后台管理模块涵盖了景点、酒店、特产、用户、订单、攻略、评论、日志等全方位的管理功能。系统界面简洁美观，操作流程清晰，能够满足用户和管理员的使用需求。</w:t>
      </w:r>
    </w:p>
    <w:p w14:paraId="29DD41E0">
      <w:pPr>
        <w:spacing w:line="360" w:lineRule="auto"/>
        <w:ind w:firstLine="420"/>
      </w:pPr>
      <w:r>
        <w:rPr>
          <w:rFonts w:ascii="宋体" w:hAnsi="宋体" w:eastAsia="宋体"/>
          <w:b w:val="0"/>
          <w:sz w:val="24"/>
        </w:rPr>
        <w:t>在技术方面，系统通过MyBatis框架实现了数据访问的便捷管理，采用SHA-256算法保障用户密码安全，通过会话管理和角色权限控制确保系统安全。系统的三层架构设计使得各功能模块之间耦合度低，便于后续的维护和功能扩展。</w:t>
      </w:r>
    </w:p>
    <w:p w14:paraId="3CB314BC">
      <w:pPr>
        <w:spacing w:before="120" w:after="120"/>
        <w:outlineLvl w:val="1"/>
      </w:pPr>
      <w:bookmarkStart w:id="55" w:name="_Toc31551"/>
      <w:r>
        <w:rPr>
          <w:rFonts w:ascii="黑体" w:hAnsi="黑体" w:eastAsia="黑体"/>
          <w:b/>
          <w:sz w:val="28"/>
        </w:rPr>
        <w:t>7.2 不足与展望</w:t>
      </w:r>
      <w:bookmarkEnd w:id="55"/>
    </w:p>
    <w:p w14:paraId="20D467C1">
      <w:pPr>
        <w:spacing w:line="360" w:lineRule="auto"/>
        <w:ind w:firstLine="420"/>
      </w:pPr>
      <w:r>
        <w:rPr>
          <w:rFonts w:ascii="宋体" w:hAnsi="宋体" w:eastAsia="宋体"/>
          <w:b w:val="0"/>
          <w:sz w:val="24"/>
        </w:rPr>
        <w:t>虽然本系统已实现了基本的功能需求，但仍存在一些不足之处和改进空间：</w:t>
      </w:r>
    </w:p>
    <w:p w14:paraId="64BFFABC">
      <w:pPr>
        <w:spacing w:line="360" w:lineRule="auto"/>
        <w:ind w:firstLine="420"/>
      </w:pPr>
      <w:r>
        <w:rPr>
          <w:rFonts w:ascii="宋体" w:hAnsi="宋体" w:eastAsia="宋体"/>
          <w:b w:val="0"/>
          <w:sz w:val="24"/>
        </w:rPr>
        <w:t>（1）支付功能：目前特产商城的订单功能已实现订单流程管理，但尚未接入在线支付接口。后续可集成支付宝或微信支付，实现在线支付功能，提升用户体验。</w:t>
      </w:r>
    </w:p>
    <w:p w14:paraId="78D6507F">
      <w:pPr>
        <w:spacing w:line="360" w:lineRule="auto"/>
        <w:ind w:firstLine="420"/>
      </w:pPr>
      <w:r>
        <w:rPr>
          <w:rFonts w:ascii="宋体" w:hAnsi="宋体" w:eastAsia="宋体"/>
          <w:b w:val="0"/>
          <w:sz w:val="24"/>
        </w:rPr>
        <w:t>（2）个性化推荐：系统目前缺乏个性化推荐功能。后续可根据用户的浏览历史和收藏偏好，利用推荐算法为用户推荐感兴趣的景点、酒店或特产。</w:t>
      </w:r>
    </w:p>
    <w:p w14:paraId="1DFDCC18">
      <w:pPr>
        <w:spacing w:line="360" w:lineRule="auto"/>
        <w:ind w:firstLine="420"/>
      </w:pPr>
      <w:r>
        <w:rPr>
          <w:rFonts w:ascii="宋体" w:hAnsi="宋体" w:eastAsia="宋体"/>
          <w:b w:val="0"/>
          <w:sz w:val="24"/>
        </w:rPr>
        <w:t>（3）移动端适配：虽然Bootstrap框架提供了响应式设计的基础支持，但系统的移动端体验仍有待优化。后续可开发微信小程序或移动端应用，进一步拓展服务渠道。</w:t>
      </w:r>
    </w:p>
    <w:p w14:paraId="3B1A483C">
      <w:pPr>
        <w:spacing w:line="360" w:lineRule="auto"/>
        <w:ind w:firstLine="420"/>
      </w:pPr>
      <w:r>
        <w:rPr>
          <w:rFonts w:ascii="宋体" w:hAnsi="宋体" w:eastAsia="宋体"/>
          <w:b w:val="0"/>
          <w:sz w:val="24"/>
        </w:rPr>
        <w:t>（4）性能优化：随着平台用户量和数据量的增长，系统性能可能会面临挑战。后续可引入缓存机制（如Redis）、数据库读写分离等技术手段优化系统性能。</w:t>
      </w:r>
    </w:p>
    <w:p w14:paraId="58E72B82">
      <w:pPr>
        <w:spacing w:line="360" w:lineRule="auto"/>
        <w:ind w:firstLine="420"/>
      </w:pPr>
      <w:r>
        <w:rPr>
          <w:rFonts w:ascii="宋体" w:hAnsi="宋体" w:eastAsia="宋体"/>
          <w:b w:val="0"/>
          <w:sz w:val="24"/>
        </w:rPr>
        <w:t>（5）人工智能应用：可以利用人工智能技术实现智能客服、语音导览、图像识别等创新功能，进一步提升平台的智能化水平和服务质量。</w:t>
      </w:r>
    </w:p>
    <w:p w14:paraId="6B0C96CC">
      <w:r>
        <w:br w:type="page"/>
      </w:r>
    </w:p>
    <w:p w14:paraId="2BCDBA32">
      <w:pPr>
        <w:spacing w:before="480" w:after="240"/>
        <w:jc w:val="center"/>
        <w:outlineLvl w:val="0"/>
      </w:pPr>
      <w:bookmarkStart w:id="56" w:name="_Toc46"/>
      <w:r>
        <w:rPr>
          <w:rFonts w:ascii="黑体" w:hAnsi="黑体" w:eastAsia="黑体"/>
          <w:b/>
          <w:sz w:val="36"/>
        </w:rPr>
        <w:t>参考文献</w:t>
      </w:r>
      <w:bookmarkEnd w:id="56"/>
    </w:p>
    <w:p w14:paraId="4DB84FE9">
      <w:pPr>
        <w:spacing w:line="360" w:lineRule="auto"/>
        <w:ind w:left="420" w:hanging="420"/>
      </w:pPr>
      <w:r>
        <w:rPr>
          <w:rFonts w:ascii="宋体" w:hAnsi="宋体" w:eastAsia="宋体"/>
          <w:sz w:val="21"/>
        </w:rPr>
        <w:t>[1] 王志勇. Java Web应用开发技术[M]. 北京: 清华大学出版社, 2020.</w:t>
      </w:r>
    </w:p>
    <w:p w14:paraId="0804D995">
      <w:pPr>
        <w:spacing w:line="360" w:lineRule="auto"/>
        <w:ind w:left="420" w:hanging="420"/>
      </w:pPr>
      <w:r>
        <w:rPr>
          <w:rFonts w:ascii="宋体" w:hAnsi="宋体" w:eastAsia="宋体"/>
          <w:sz w:val="21"/>
        </w:rPr>
        <w:t>[2] 刘鑫. MyBatis从入门到精通[M]. 北京: 电子工业出版社, 2019.</w:t>
      </w:r>
    </w:p>
    <w:p w14:paraId="047F45AE">
      <w:pPr>
        <w:spacing w:line="360" w:lineRule="auto"/>
        <w:ind w:left="420" w:hanging="420"/>
      </w:pPr>
      <w:r>
        <w:rPr>
          <w:rFonts w:ascii="宋体" w:hAnsi="宋体" w:eastAsia="宋体"/>
          <w:sz w:val="21"/>
        </w:rPr>
        <w:t>[3] 陈刚. MySQL数据库设计与优化[M]. 北京: 机械工业出版社, 2021.</w:t>
      </w:r>
    </w:p>
    <w:p w14:paraId="350B173D">
      <w:pPr>
        <w:spacing w:line="360" w:lineRule="auto"/>
        <w:ind w:left="420" w:hanging="420"/>
      </w:pPr>
      <w:r>
        <w:rPr>
          <w:rFonts w:ascii="宋体" w:hAnsi="宋体" w:eastAsia="宋体"/>
          <w:sz w:val="21"/>
        </w:rPr>
        <w:t>[4] 张涛. 基于B/S架构的Web应用系统设计与实现[J]. 计算机技术与发展, 2022, 32(5): 120-125.</w:t>
      </w:r>
    </w:p>
    <w:p w14:paraId="3AA397DF">
      <w:pPr>
        <w:spacing w:line="360" w:lineRule="auto"/>
        <w:ind w:left="420" w:hanging="420"/>
      </w:pPr>
      <w:r>
        <w:rPr>
          <w:rFonts w:ascii="宋体" w:hAnsi="宋体" w:eastAsia="宋体"/>
          <w:sz w:val="21"/>
        </w:rPr>
        <w:t>[5] 李明, 王芳. 智慧旅游平台的研究与设计[J]. 旅游学刊, 2021, 36(8): 45-52.</w:t>
      </w:r>
    </w:p>
    <w:p w14:paraId="2C94A9A0">
      <w:pPr>
        <w:spacing w:line="360" w:lineRule="auto"/>
        <w:ind w:left="420" w:hanging="420"/>
      </w:pPr>
      <w:r>
        <w:rPr>
          <w:rFonts w:ascii="宋体" w:hAnsi="宋体" w:eastAsia="宋体"/>
          <w:sz w:val="21"/>
        </w:rPr>
        <w:t>[6] 赵军. 宁夏旅游资源开发与信息化建设研究[D]. 宁夏大学, 2020.</w:t>
      </w:r>
    </w:p>
    <w:p w14:paraId="7FD21862">
      <w:pPr>
        <w:spacing w:line="360" w:lineRule="auto"/>
        <w:ind w:left="420" w:hanging="420"/>
      </w:pPr>
      <w:r>
        <w:rPr>
          <w:rFonts w:ascii="宋体" w:hAnsi="宋体" w:eastAsia="宋体"/>
          <w:sz w:val="21"/>
        </w:rPr>
        <w:t>[7] 孙伟. Bootstrap响应式Web开发实战[M]. 北京: 人民邮电出版社, 2022.</w:t>
      </w:r>
    </w:p>
    <w:p w14:paraId="1D6462CF">
      <w:pPr>
        <w:spacing w:line="360" w:lineRule="auto"/>
        <w:ind w:left="420" w:hanging="420"/>
      </w:pPr>
      <w:r>
        <w:rPr>
          <w:rFonts w:ascii="宋体" w:hAnsi="宋体" w:eastAsia="宋体"/>
          <w:sz w:val="21"/>
        </w:rPr>
        <w:t>[8] 周杰. JSP Servlet技术详解(第3版)[M]. 北京: 清华大学出版社, 2021.</w:t>
      </w:r>
    </w:p>
    <w:p w14:paraId="04502806">
      <w:pPr>
        <w:spacing w:line="360" w:lineRule="auto"/>
        <w:ind w:left="420" w:hanging="420"/>
      </w:pPr>
      <w:r>
        <w:rPr>
          <w:rFonts w:ascii="宋体" w:hAnsi="宋体" w:eastAsia="宋体"/>
          <w:sz w:val="21"/>
        </w:rPr>
        <w:t>[9] 高德开放平台. 高德地图JavaScript API开发指南[EB/OL]. https://lbs.amap.com/, 2024.</w:t>
      </w:r>
    </w:p>
    <w:p w14:paraId="6F9D714C">
      <w:pPr>
        <w:spacing w:line="360" w:lineRule="auto"/>
        <w:ind w:left="420" w:hanging="420"/>
      </w:pPr>
      <w:r>
        <w:rPr>
          <w:rFonts w:ascii="宋体" w:hAnsi="宋体" w:eastAsia="宋体"/>
          <w:sz w:val="21"/>
        </w:rPr>
        <w:t>[10] 吴强. 基于Java的旅游信息服务平台设计与实现[J]. 计算机工程与设计, 2023, 44(3): 789-795.</w:t>
      </w:r>
    </w:p>
    <w:p w14:paraId="31C53EAD">
      <w:pPr>
        <w:spacing w:line="360" w:lineRule="auto"/>
        <w:ind w:left="420" w:hanging="420"/>
      </w:pPr>
      <w:r>
        <w:rPr>
          <w:rFonts w:ascii="宋体" w:hAnsi="宋体" w:eastAsia="宋体"/>
          <w:sz w:val="21"/>
        </w:rPr>
        <w:t>[11] 陈晓明. 互联网+背景下的智慧旅游发展模式研究[J]. 经济研究导刊, 2022(15): 98-101.</w:t>
      </w:r>
    </w:p>
    <w:p w14:paraId="0D5C1FC7">
      <w:pPr>
        <w:spacing w:line="360" w:lineRule="auto"/>
        <w:ind w:left="420" w:hanging="420"/>
      </w:pPr>
      <w:r>
        <w:rPr>
          <w:rFonts w:ascii="宋体" w:hAnsi="宋体" w:eastAsia="宋体"/>
          <w:sz w:val="21"/>
        </w:rPr>
        <w:t>[12] Apache Software Foundation. Tomcat Documentation[EB/OL]. https://tomcat.apache.org/, 2024.</w:t>
      </w:r>
    </w:p>
    <w:p w14:paraId="011931A5">
      <w:pPr>
        <w:spacing w:line="360" w:lineRule="auto"/>
        <w:ind w:left="420" w:hanging="420"/>
      </w:pPr>
      <w:r>
        <w:rPr>
          <w:rFonts w:ascii="宋体" w:hAnsi="宋体" w:eastAsia="宋体"/>
          <w:sz w:val="21"/>
        </w:rPr>
        <w:t>[13] MyBatis Team. MyBatis 3 User Guide[EB/OL]. https://mybatis.org/mybatis-3/, 2024.</w:t>
      </w:r>
    </w:p>
    <w:p w14:paraId="2178C340">
      <w:pPr>
        <w:spacing w:line="360" w:lineRule="auto"/>
        <w:ind w:left="420" w:hanging="420"/>
      </w:pPr>
      <w:r>
        <w:rPr>
          <w:rFonts w:ascii="宋体" w:hAnsi="宋体" w:eastAsia="宋体"/>
          <w:sz w:val="21"/>
        </w:rPr>
        <w:t>[14] 黄丽华. 数据库系统原理与应用教程[M]. 北京: 高等教育出版社, 2020.</w:t>
      </w:r>
    </w:p>
    <w:p w14:paraId="43A86165">
      <w:r>
        <w:br w:type="page"/>
      </w:r>
    </w:p>
    <w:p w14:paraId="39C0E808">
      <w:pPr>
        <w:spacing w:before="480" w:after="240"/>
        <w:jc w:val="center"/>
        <w:outlineLvl w:val="0"/>
      </w:pPr>
      <w:bookmarkStart w:id="57" w:name="_Toc20091"/>
      <w:r>
        <w:rPr>
          <w:rFonts w:ascii="黑体" w:hAnsi="黑体" w:eastAsia="黑体"/>
          <w:b/>
          <w:sz w:val="36"/>
        </w:rPr>
        <w:t>致  谢</w:t>
      </w:r>
      <w:bookmarkEnd w:id="57"/>
    </w:p>
    <w:p w14:paraId="7AF0205A">
      <w:pPr>
        <w:spacing w:line="360" w:lineRule="auto"/>
        <w:ind w:firstLine="420"/>
      </w:pPr>
      <w:r>
        <w:rPr>
          <w:rFonts w:ascii="宋体" w:hAnsi="宋体" w:eastAsia="宋体"/>
          <w:b w:val="0"/>
          <w:sz w:val="24"/>
        </w:rPr>
        <w:t>时光荏苒，岁月如梭。转眼间，大学生活即将画上句号。在此毕业论文完成之际，我谨向所有关心、帮助和支持我的人致以最诚挚的谢意。</w:t>
      </w:r>
    </w:p>
    <w:p w14:paraId="470E4F19">
      <w:pPr>
        <w:spacing w:line="360" w:lineRule="auto"/>
        <w:ind w:firstLine="420"/>
      </w:pPr>
      <w:r>
        <w:rPr>
          <w:rFonts w:ascii="宋体" w:hAnsi="宋体" w:eastAsia="宋体"/>
          <w:b w:val="0"/>
          <w:sz w:val="24"/>
        </w:rPr>
        <w:t>首先，衷心感谢我的指导老师。在论文选题、方案设计、系统开发到论文撰写的整个过程中，老师都给予了悉心指导和宝贵建议。老师严谨的治学态度、丰富的专业知识和认真负责的工作作风，深深地感染和激励着我，使我受益匪浅。</w:t>
      </w:r>
    </w:p>
    <w:p w14:paraId="3978DCC7">
      <w:pPr>
        <w:spacing w:line="360" w:lineRule="auto"/>
        <w:ind w:firstLine="420"/>
      </w:pPr>
      <w:r>
        <w:rPr>
          <w:rFonts w:ascii="宋体" w:hAnsi="宋体" w:eastAsia="宋体"/>
          <w:b w:val="0"/>
          <w:sz w:val="24"/>
        </w:rPr>
        <w:t>其次，感谢我的同学们。在项目开发和论文撰写过程中，大家互相交流、共同探讨，在遇到困难时给予了我无私的帮助和鼓励。这段共同奋斗的经历是我人生中宝贵的财富。</w:t>
      </w:r>
    </w:p>
    <w:p w14:paraId="563628E8">
      <w:pPr>
        <w:spacing w:line="360" w:lineRule="auto"/>
        <w:ind w:firstLine="420"/>
      </w:pPr>
      <w:r>
        <w:rPr>
          <w:rFonts w:ascii="宋体" w:hAnsi="宋体" w:eastAsia="宋体"/>
          <w:b w:val="0"/>
          <w:sz w:val="24"/>
        </w:rPr>
        <w:t>同时，感谢我的家人。感谢他们多年来的默默付出和一如既往的支持与理解，正是他们的鼓励让我能够全身心地投入到学习和研究中。</w:t>
      </w:r>
    </w:p>
    <w:p w14:paraId="4A10E7E8">
      <w:pPr>
        <w:spacing w:line="360" w:lineRule="auto"/>
        <w:ind w:firstLine="420"/>
      </w:pPr>
      <w:r>
        <w:rPr>
          <w:rFonts w:ascii="宋体" w:hAnsi="宋体" w:eastAsia="宋体"/>
          <w:b w:val="0"/>
          <w:sz w:val="24"/>
        </w:rPr>
        <w:t>最后，感谢所有参考文献的作者们，他们的研究成果为本文提供了重要的理论依据和参考。感谢在百忙之中参与论文评审和答辩的各位老师，感谢您们提出的宝贵意见和建议。</w:t>
      </w:r>
    </w:p>
    <w:p w14:paraId="638501A6">
      <w:pPr>
        <w:spacing w:line="360" w:lineRule="auto"/>
        <w:ind w:firstLine="420"/>
      </w:pPr>
      <w:r>
        <w:rPr>
          <w:rFonts w:ascii="宋体" w:hAnsi="宋体" w:eastAsia="宋体"/>
          <w:b w:val="0"/>
          <w:sz w:val="24"/>
        </w:rPr>
        <w:t>由于本人学识有限，论文中难免存在不足之处，恳请各位老师和专家批评指正。</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华文隶书">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4633D9"/>
    <w:rsid w:val="436B14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7229</Words>
  <Characters>13458</Characters>
  <Lines>0</Lines>
  <Paragraphs>0</Paragraphs>
  <TotalTime>11</TotalTime>
  <ScaleCrop>false</ScaleCrop>
  <LinksUpToDate>false</LinksUpToDate>
  <CharactersWithSpaces>14060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cp:lastModifiedBy>
  <dcterms:modified xsi:type="dcterms:W3CDTF">2026-07-15T09:08:29Z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eyJoZGlkIjoiNWNmM2M1NTc2ZjQwZDU5ZTljYmRlMDYzN2ViMDlmOWIiLCJ1c2VySWQiOiIxNjI0NTM4Njc1In0=</vt:lpwstr>
  </property>
  <property fmtid="{D5CDD505-2E9C-101B-9397-08002B2CF9AE}" pid="3" name="KSOProductBuildVer">
    <vt:lpwstr>2052-12.1.0.26895</vt:lpwstr>
  </property>
  <property fmtid="{D5CDD505-2E9C-101B-9397-08002B2CF9AE}" pid="4" name="ICV">
    <vt:lpwstr>67175415B6A44FBB8FD818824FEF2DAC_12</vt:lpwstr>
  </property>
</Properties>
</file>